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5"/>
        <w:tblW w:w="0" w:type="auto"/>
        <w:tblInd w:w="-7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3"/>
      </w:tblGrid>
      <w:tr w14:paraId="6C182A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exact"/>
        </w:trPr>
        <w:tc>
          <w:tcPr>
            <w:tcW w:w="4512" w:type="dxa"/>
            <w:tcMar>
              <w:left w:w="0" w:type="dxa"/>
              <w:right w:w="0" w:type="dxa"/>
            </w:tcMar>
          </w:tcPr>
          <w:p w14:paraId="3536CB38"/>
        </w:tc>
        <w:tc>
          <w:tcPr>
            <w:tcW w:w="4513" w:type="dxa"/>
            <w:tcMar>
              <w:left w:w="0" w:type="dxa"/>
              <w:right w:w="0" w:type="dxa"/>
            </w:tcMar>
          </w:tcPr>
          <w:p w14:paraId="00853298"/>
        </w:tc>
      </w:tr>
    </w:tbl>
    <w:p w14:paraId="288D6076">
      <w:pPr>
        <w:autoSpaceDE w:val="0"/>
        <w:autoSpaceDN w:val="0"/>
        <w:spacing w:before="1996" w:after="0" w:line="644" w:lineRule="exact"/>
        <w:jc w:val="center"/>
        <w:rPr>
          <w:lang w:eastAsia="zh-CN"/>
        </w:rPr>
      </w:pPr>
      <w:r>
        <w:rPr>
          <w:rFonts w:ascii="ArialUnicodeMS" w:hAnsi="ArialUnicodeMS" w:eastAsia="ArialUnicodeMS"/>
          <w:color w:val="000000"/>
          <w:sz w:val="48"/>
          <w:lang w:eastAsia="zh-CN"/>
        </w:rPr>
        <w:t>高速公路联网收费系统优化升级</w:t>
      </w:r>
    </w:p>
    <w:p w14:paraId="1D5D4F31">
      <w:pPr>
        <w:autoSpaceDE w:val="0"/>
        <w:autoSpaceDN w:val="0"/>
        <w:spacing w:before="86" w:after="0" w:line="644" w:lineRule="exact"/>
        <w:jc w:val="center"/>
        <w:rPr>
          <w:lang w:eastAsia="zh-CN"/>
        </w:rPr>
      </w:pPr>
      <w:r>
        <w:rPr>
          <w:rFonts w:ascii="ArialUnicodeMS" w:hAnsi="ArialUnicodeMS" w:eastAsia="ArialUnicodeMS"/>
          <w:color w:val="000000"/>
          <w:sz w:val="48"/>
          <w:lang w:eastAsia="zh-CN"/>
        </w:rPr>
        <w:t>收费站标准化专项试点</w:t>
      </w:r>
    </w:p>
    <w:p w14:paraId="72CAB938">
      <w:pPr>
        <w:autoSpaceDE w:val="0"/>
        <w:autoSpaceDN w:val="0"/>
        <w:spacing w:before="88" w:after="0" w:line="644" w:lineRule="exact"/>
        <w:jc w:val="center"/>
        <w:rPr>
          <w:rFonts w:eastAsia="宋体"/>
          <w:lang w:eastAsia="zh-CN"/>
        </w:rPr>
      </w:pPr>
      <w:r>
        <w:rPr>
          <w:rFonts w:ascii="ArialUnicodeMS" w:hAnsi="ArialUnicodeMS" w:eastAsia="ArialUnicodeMS"/>
          <w:color w:val="000000"/>
          <w:sz w:val="48"/>
          <w:lang w:eastAsia="zh-CN"/>
        </w:rPr>
        <w:t>技术方案</w:t>
      </w:r>
    </w:p>
    <w:p w14:paraId="6D6EC29C">
      <w:pPr>
        <w:autoSpaceDE w:val="0"/>
        <w:autoSpaceDN w:val="0"/>
        <w:spacing w:before="88" w:after="0" w:line="644" w:lineRule="exact"/>
        <w:jc w:val="center"/>
        <w:rPr>
          <w:rFonts w:eastAsia="宋体"/>
          <w:lang w:eastAsia="zh-CN"/>
        </w:rPr>
      </w:pPr>
    </w:p>
    <w:p w14:paraId="2EAA801C">
      <w:pPr>
        <w:autoSpaceDE w:val="0"/>
        <w:autoSpaceDN w:val="0"/>
        <w:spacing w:before="88" w:after="0" w:line="644" w:lineRule="exact"/>
        <w:jc w:val="center"/>
        <w:rPr>
          <w:rFonts w:eastAsia="宋体"/>
          <w:lang w:eastAsia="zh-CN"/>
        </w:rPr>
      </w:pPr>
    </w:p>
    <w:p w14:paraId="6DC52E2B">
      <w:pPr>
        <w:autoSpaceDE w:val="0"/>
        <w:autoSpaceDN w:val="0"/>
        <w:spacing w:before="88" w:after="0" w:line="644" w:lineRule="exact"/>
        <w:jc w:val="center"/>
        <w:rPr>
          <w:rFonts w:eastAsia="宋体"/>
          <w:lang w:eastAsia="zh-CN"/>
        </w:rPr>
      </w:pPr>
    </w:p>
    <w:p w14:paraId="55F3A79B">
      <w:pPr>
        <w:autoSpaceDE w:val="0"/>
        <w:autoSpaceDN w:val="0"/>
        <w:spacing w:before="88" w:after="0" w:line="644" w:lineRule="exact"/>
        <w:jc w:val="center"/>
        <w:rPr>
          <w:rFonts w:eastAsia="宋体"/>
          <w:lang w:eastAsia="zh-CN"/>
        </w:rPr>
      </w:pPr>
    </w:p>
    <w:p w14:paraId="30A58496">
      <w:pPr>
        <w:autoSpaceDE w:val="0"/>
        <w:autoSpaceDN w:val="0"/>
        <w:spacing w:before="88" w:after="0" w:line="644" w:lineRule="exact"/>
        <w:jc w:val="center"/>
        <w:rPr>
          <w:rFonts w:eastAsia="宋体"/>
          <w:lang w:eastAsia="zh-CN"/>
        </w:rPr>
      </w:pPr>
    </w:p>
    <w:p w14:paraId="37C4942F">
      <w:pPr>
        <w:autoSpaceDE w:val="0"/>
        <w:autoSpaceDN w:val="0"/>
        <w:spacing w:before="88" w:after="0" w:line="644" w:lineRule="exact"/>
        <w:jc w:val="center"/>
        <w:rPr>
          <w:lang w:eastAsia="zh-CN"/>
        </w:rPr>
      </w:pPr>
      <w:r>
        <w:rPr>
          <w:rFonts w:ascii="宋体" w:hAnsi="宋体" w:eastAsia="宋体"/>
          <w:color w:val="000000"/>
          <w:sz w:val="48"/>
          <w:lang w:eastAsia="zh-CN"/>
        </w:rPr>
        <w:t>附件</w:t>
      </w:r>
      <w:r>
        <w:rPr>
          <w:rFonts w:ascii="TimesNewRomanPS" w:hAnsi="TimesNewRomanPS" w:eastAsia="TimesNewRomanPS"/>
          <w:b/>
          <w:color w:val="000000"/>
          <w:sz w:val="48"/>
          <w:lang w:eastAsia="zh-CN"/>
        </w:rPr>
        <w:t xml:space="preserve"> 3</w:t>
      </w:r>
      <w:r>
        <w:rPr>
          <w:rFonts w:ascii="宋体" w:hAnsi="宋体" w:eastAsia="宋体"/>
          <w:color w:val="000000"/>
          <w:sz w:val="48"/>
          <w:lang w:eastAsia="zh-CN"/>
        </w:rPr>
        <w:t xml:space="preserve"> 车道设备接口规范</w:t>
      </w:r>
    </w:p>
    <w:p w14:paraId="0E3CC9BD">
      <w:pPr>
        <w:autoSpaceDE w:val="0"/>
        <w:autoSpaceDN w:val="0"/>
        <w:spacing w:before="2028" w:after="0" w:line="300" w:lineRule="exact"/>
        <w:jc w:val="center"/>
        <w:rPr>
          <w:rFonts w:ascii="宋体" w:hAnsi="宋体" w:eastAsia="宋体"/>
          <w:color w:val="000000"/>
          <w:sz w:val="30"/>
          <w:lang w:eastAsia="zh-CN"/>
        </w:rPr>
      </w:pPr>
    </w:p>
    <w:p w14:paraId="619C0848">
      <w:pPr>
        <w:autoSpaceDE w:val="0"/>
        <w:autoSpaceDN w:val="0"/>
        <w:spacing w:before="2028" w:after="0" w:line="300" w:lineRule="exact"/>
        <w:jc w:val="center"/>
        <w:rPr>
          <w:lang w:eastAsia="zh-CN"/>
        </w:rPr>
      </w:pPr>
      <w:r>
        <w:rPr>
          <w:rFonts w:ascii="宋体" w:hAnsi="宋体" w:eastAsia="宋体"/>
          <w:color w:val="000000"/>
          <w:sz w:val="30"/>
          <w:lang w:eastAsia="zh-CN"/>
        </w:rPr>
        <w:t>交通运输部路网监测与应急处置中心</w:t>
      </w:r>
    </w:p>
    <w:p w14:paraId="709F0E03">
      <w:pPr>
        <w:autoSpaceDE w:val="0"/>
        <w:autoSpaceDN w:val="0"/>
        <w:spacing w:before="312" w:after="0" w:line="334" w:lineRule="exact"/>
        <w:jc w:val="center"/>
        <w:rPr>
          <w:rFonts w:ascii="宋体" w:hAnsi="宋体" w:eastAsia="宋体"/>
          <w:color w:val="000000"/>
          <w:sz w:val="30"/>
          <w:lang w:eastAsia="zh-CN"/>
        </w:rPr>
      </w:pPr>
      <w:r>
        <w:rPr>
          <w:rFonts w:ascii="TimesNewRomanPS" w:hAnsi="TimesNewRomanPS" w:eastAsia="TimesNewRomanPS"/>
          <w:b/>
          <w:color w:val="000000"/>
          <w:sz w:val="30"/>
          <w:lang w:eastAsia="zh-CN"/>
        </w:rPr>
        <w:t>2024</w:t>
      </w:r>
      <w:r>
        <w:rPr>
          <w:rFonts w:ascii="宋体" w:hAnsi="宋体" w:eastAsia="宋体"/>
          <w:color w:val="000000"/>
          <w:sz w:val="30"/>
          <w:lang w:eastAsia="zh-CN"/>
        </w:rPr>
        <w:t xml:space="preserve"> 年</w:t>
      </w:r>
      <w:r>
        <w:rPr>
          <w:rFonts w:ascii="TimesNewRomanPS" w:hAnsi="TimesNewRomanPS" w:eastAsia="TimesNewRomanPS"/>
          <w:b/>
          <w:color w:val="000000"/>
          <w:sz w:val="30"/>
          <w:lang w:eastAsia="zh-CN"/>
        </w:rPr>
        <w:t xml:space="preserve"> 4</w:t>
      </w:r>
      <w:r>
        <w:rPr>
          <w:rFonts w:ascii="宋体" w:hAnsi="宋体" w:eastAsia="宋体"/>
          <w:color w:val="000000"/>
          <w:sz w:val="30"/>
          <w:lang w:eastAsia="zh-CN"/>
        </w:rPr>
        <w:t xml:space="preserve"> 月</w:t>
      </w:r>
    </w:p>
    <w:p w14:paraId="6065DE76">
      <w:pPr>
        <w:autoSpaceDE w:val="0"/>
        <w:autoSpaceDN w:val="0"/>
        <w:spacing w:before="312" w:after="0" w:line="334" w:lineRule="exact"/>
        <w:rPr>
          <w:rFonts w:eastAsia="宋体"/>
          <w:lang w:eastAsia="zh-CN"/>
        </w:rPr>
        <w:sectPr>
          <w:headerReference r:id="rId5" w:type="default"/>
          <w:pgSz w:w="11906" w:h="16838"/>
          <w:pgMar w:top="1048" w:right="1440" w:bottom="1440" w:left="1440" w:header="720" w:footer="720" w:gutter="0"/>
          <w:cols w:space="720" w:num="1"/>
          <w:docGrid w:linePitch="360" w:charSpace="0"/>
        </w:sectPr>
      </w:pPr>
    </w:p>
    <w:sdt>
      <w:sdtPr>
        <w:rPr>
          <w:rFonts w:asciiTheme="minorHAnsi" w:hAnsiTheme="minorHAnsi" w:eastAsiaTheme="minorEastAsia" w:cstheme="minorBidi"/>
          <w:b w:val="0"/>
          <w:bCs w:val="0"/>
          <w:color w:val="auto"/>
          <w:sz w:val="22"/>
          <w:szCs w:val="22"/>
          <w:lang w:val="zh-CN" w:eastAsia="zh-CN"/>
        </w:rPr>
        <w:id w:val="-993641936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 w:val="0"/>
          <w:bCs w:val="0"/>
          <w:color w:val="auto"/>
          <w:sz w:val="22"/>
          <w:szCs w:val="22"/>
          <w:lang w:val="zh-CN" w:eastAsia="en-US"/>
        </w:rPr>
      </w:sdtEndPr>
      <w:sdtContent>
        <w:p w14:paraId="57020E36">
          <w:pPr>
            <w:pStyle w:val="167"/>
          </w:pPr>
          <w:r>
            <w:rPr>
              <w:lang w:val="zh-CN" w:eastAsia="zh-CN"/>
            </w:rPr>
            <w:t>目</w:t>
          </w:r>
          <w:r>
            <w:rPr>
              <w:rFonts w:hint="eastAsia" w:ascii="微软雅黑" w:hAnsi="微软雅黑" w:eastAsia="微软雅黑" w:cs="微软雅黑"/>
              <w:lang w:val="zh-CN" w:eastAsia="zh-CN"/>
            </w:rPr>
            <w:t>录</w:t>
          </w:r>
        </w:p>
        <w:p w14:paraId="7015EB0D">
          <w:pPr>
            <w:pStyle w:val="27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"_Toc168584425" </w:instrText>
          </w:r>
          <w:r>
            <w:fldChar w:fldCharType="separate"/>
          </w:r>
          <w:r>
            <w:rPr>
              <w:rStyle w:val="138"/>
              <w:rFonts w:ascii="TimesNewRomanPSMT" w:hAnsi="TimesNewRomanPSMT" w:eastAsia="TimesNewRomanPSMT"/>
            </w:rPr>
            <w:t>1</w:t>
          </w:r>
          <w:r>
            <w:rPr>
              <w:rStyle w:val="138"/>
            </w:rPr>
            <w:t xml:space="preserve"> 基本构成</w:t>
          </w:r>
          <w:r>
            <w:tab/>
          </w:r>
          <w:r>
            <w:fldChar w:fldCharType="begin"/>
          </w:r>
          <w:r>
            <w:instrText xml:space="preserve"> PAGEREF _Toc168584425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021449C">
          <w:pPr>
            <w:pStyle w:val="27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"_Toc168584426" </w:instrText>
          </w:r>
          <w:r>
            <w:fldChar w:fldCharType="separate"/>
          </w:r>
          <w:r>
            <w:rPr>
              <w:rStyle w:val="138"/>
              <w:rFonts w:ascii="TimesNewRomanPSMT" w:hAnsi="TimesNewRomanPSMT" w:eastAsia="TimesNewRomanPSMT"/>
            </w:rPr>
            <w:t>2</w:t>
          </w:r>
          <w:r>
            <w:rPr>
              <w:rStyle w:val="138"/>
            </w:rPr>
            <w:t xml:space="preserve"> 外</w:t>
          </w:r>
          <w:r>
            <w:rPr>
              <w:rStyle w:val="138"/>
              <w:rFonts w:ascii="微软雅黑" w:hAnsi="微软雅黑" w:eastAsia="微软雅黑" w:cs="微软雅黑"/>
            </w:rPr>
            <w:t>设</w:t>
          </w:r>
          <w:r>
            <w:rPr>
              <w:rStyle w:val="138"/>
              <w:rFonts w:ascii="MS Gothic" w:hAnsi="MS Gothic" w:eastAsia="MS Gothic" w:cs="MS Gothic"/>
            </w:rPr>
            <w:t>模</w:t>
          </w:r>
          <w:r>
            <w:rPr>
              <w:rStyle w:val="138"/>
              <w:rFonts w:ascii="微软雅黑" w:hAnsi="微软雅黑" w:eastAsia="微软雅黑" w:cs="微软雅黑"/>
            </w:rPr>
            <w:t>块说</w:t>
          </w:r>
          <w:r>
            <w:rPr>
              <w:rStyle w:val="138"/>
              <w:rFonts w:ascii="MS Gothic" w:hAnsi="MS Gothic" w:eastAsia="MS Gothic" w:cs="MS Gothic"/>
            </w:rPr>
            <w:t>明</w:t>
          </w:r>
          <w:r>
            <w:tab/>
          </w:r>
          <w:r>
            <w:fldChar w:fldCharType="begin"/>
          </w:r>
          <w:r>
            <w:instrText xml:space="preserve"> PAGEREF _Toc168584426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18EF19E">
          <w:pPr>
            <w:pStyle w:val="30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"_Toc168584427" </w:instrText>
          </w:r>
          <w:r>
            <w:fldChar w:fldCharType="separate"/>
          </w:r>
          <w:r>
            <w:rPr>
              <w:rStyle w:val="138"/>
            </w:rPr>
            <w:t>2.1 外</w:t>
          </w:r>
          <w:r>
            <w:rPr>
              <w:rStyle w:val="138"/>
              <w:rFonts w:ascii="微软雅黑" w:hAnsi="微软雅黑" w:eastAsia="微软雅黑" w:cs="微软雅黑"/>
            </w:rPr>
            <w:t>设</w:t>
          </w:r>
          <w:r>
            <w:rPr>
              <w:rStyle w:val="138"/>
              <w:rFonts w:ascii="MS Gothic" w:hAnsi="MS Gothic" w:eastAsia="MS Gothic" w:cs="MS Gothic"/>
            </w:rPr>
            <w:t>功能模</w:t>
          </w:r>
          <w:r>
            <w:rPr>
              <w:rStyle w:val="138"/>
              <w:rFonts w:ascii="微软雅黑" w:hAnsi="微软雅黑" w:eastAsia="微软雅黑" w:cs="微软雅黑"/>
            </w:rPr>
            <w:t>块类</w:t>
          </w:r>
          <w:r>
            <w:rPr>
              <w:rStyle w:val="138"/>
              <w:rFonts w:ascii="MS Gothic" w:hAnsi="MS Gothic" w:eastAsia="MS Gothic" w:cs="MS Gothic"/>
            </w:rPr>
            <w:t>型</w:t>
          </w:r>
          <w:r>
            <w:rPr>
              <w:rStyle w:val="138"/>
              <w:rFonts w:ascii="微软雅黑" w:hAnsi="微软雅黑" w:eastAsia="微软雅黑" w:cs="微软雅黑"/>
            </w:rPr>
            <w:t>编码</w:t>
          </w:r>
          <w:r>
            <w:rPr>
              <w:rStyle w:val="138"/>
              <w:rFonts w:ascii="MS Gothic" w:hAnsi="MS Gothic" w:eastAsia="MS Gothic" w:cs="MS Gothic"/>
            </w:rPr>
            <w:t>定</w:t>
          </w:r>
          <w:r>
            <w:rPr>
              <w:rStyle w:val="138"/>
              <w:rFonts w:ascii="微软雅黑" w:hAnsi="微软雅黑" w:eastAsia="微软雅黑" w:cs="微软雅黑"/>
            </w:rPr>
            <w:t>义</w:t>
          </w:r>
          <w:r>
            <w:tab/>
          </w:r>
          <w:r>
            <w:fldChar w:fldCharType="begin"/>
          </w:r>
          <w:r>
            <w:instrText xml:space="preserve"> PAGEREF _Toc168584427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A529B04">
          <w:pPr>
            <w:pStyle w:val="30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"_Toc168584428" </w:instrText>
          </w:r>
          <w:r>
            <w:fldChar w:fldCharType="separate"/>
          </w:r>
          <w:r>
            <w:rPr>
              <w:rStyle w:val="138"/>
            </w:rPr>
            <w:t xml:space="preserve">2.2 </w:t>
          </w:r>
          <w:r>
            <w:rPr>
              <w:rStyle w:val="138"/>
              <w:rFonts w:ascii="微软雅黑" w:hAnsi="微软雅黑" w:eastAsia="微软雅黑" w:cs="微软雅黑"/>
            </w:rPr>
            <w:t>协议</w:t>
          </w:r>
          <w:r>
            <w:rPr>
              <w:rStyle w:val="138"/>
              <w:rFonts w:ascii="MS Gothic" w:hAnsi="MS Gothic" w:eastAsia="MS Gothic" w:cs="MS Gothic"/>
            </w:rPr>
            <w:t>使用</w:t>
          </w:r>
          <w:r>
            <w:rPr>
              <w:rStyle w:val="138"/>
              <w:rFonts w:ascii="微软雅黑" w:hAnsi="微软雅黑" w:eastAsia="微软雅黑" w:cs="微软雅黑"/>
            </w:rPr>
            <w:t>约</w:t>
          </w:r>
          <w:r>
            <w:rPr>
              <w:rStyle w:val="138"/>
              <w:rFonts w:ascii="MS Gothic" w:hAnsi="MS Gothic" w:eastAsia="MS Gothic" w:cs="MS Gothic"/>
            </w:rPr>
            <w:t>定</w:t>
          </w:r>
          <w:r>
            <w:tab/>
          </w:r>
          <w:r>
            <w:fldChar w:fldCharType="begin"/>
          </w:r>
          <w:r>
            <w:instrText xml:space="preserve"> PAGEREF _Toc168584428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4CA2625">
          <w:pPr>
            <w:pStyle w:val="27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"_Toc168584429" </w:instrText>
          </w:r>
          <w:r>
            <w:fldChar w:fldCharType="separate"/>
          </w:r>
          <w:r>
            <w:rPr>
              <w:rStyle w:val="138"/>
              <w:rFonts w:ascii="TimesNewRomanPSMT" w:hAnsi="TimesNewRomanPSMT" w:eastAsia="TimesNewRomanPSMT"/>
            </w:rPr>
            <w:t>3</w:t>
          </w:r>
          <w:r>
            <w:rPr>
              <w:rStyle w:val="138"/>
            </w:rPr>
            <w:t xml:space="preserve"> 通</w:t>
          </w:r>
          <w:r>
            <w:rPr>
              <w:rStyle w:val="138"/>
              <w:rFonts w:ascii="微软雅黑" w:hAnsi="微软雅黑" w:eastAsia="微软雅黑" w:cs="微软雅黑"/>
            </w:rPr>
            <w:t>讯协议说</w:t>
          </w:r>
          <w:r>
            <w:rPr>
              <w:rStyle w:val="138"/>
              <w:rFonts w:ascii="MS Gothic" w:hAnsi="MS Gothic" w:eastAsia="MS Gothic" w:cs="MS Gothic"/>
            </w:rPr>
            <w:t>明</w:t>
          </w:r>
          <w:r>
            <w:tab/>
          </w:r>
          <w:r>
            <w:fldChar w:fldCharType="begin"/>
          </w:r>
          <w:r>
            <w:instrText xml:space="preserve"> PAGEREF _Toc168584429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B90B292">
          <w:pPr>
            <w:pStyle w:val="30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"_Toc168584430" </w:instrText>
          </w:r>
          <w:r>
            <w:fldChar w:fldCharType="separate"/>
          </w:r>
          <w:r>
            <w:rPr>
              <w:rStyle w:val="138"/>
            </w:rPr>
            <w:t>3.1 参数配置</w:t>
          </w:r>
          <w:r>
            <w:tab/>
          </w:r>
          <w:r>
            <w:fldChar w:fldCharType="begin"/>
          </w:r>
          <w:r>
            <w:instrText xml:space="preserve"> PAGEREF _Toc168584430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42FA45D">
          <w:pPr>
            <w:pStyle w:val="30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"_Toc168584431" </w:instrText>
          </w:r>
          <w:r>
            <w:fldChar w:fldCharType="separate"/>
          </w:r>
          <w:r>
            <w:rPr>
              <w:rStyle w:val="138"/>
            </w:rPr>
            <w:t>3.2 数据</w:t>
          </w:r>
          <w:r>
            <w:rPr>
              <w:rStyle w:val="138"/>
              <w:rFonts w:ascii="微软雅黑" w:hAnsi="微软雅黑" w:eastAsia="微软雅黑" w:cs="微软雅黑"/>
            </w:rPr>
            <w:t>传输</w:t>
          </w:r>
          <w:r>
            <w:rPr>
              <w:rStyle w:val="138"/>
              <w:rFonts w:ascii="MS Gothic" w:hAnsi="MS Gothic" w:eastAsia="MS Gothic" w:cs="MS Gothic"/>
            </w:rPr>
            <w:t>方式</w:t>
          </w:r>
          <w:r>
            <w:tab/>
          </w:r>
          <w:r>
            <w:fldChar w:fldCharType="begin"/>
          </w:r>
          <w:r>
            <w:instrText xml:space="preserve"> PAGEREF _Toc168584431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3F1B10D">
          <w:pPr>
            <w:pStyle w:val="30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"_Toc168584432" </w:instrText>
          </w:r>
          <w:r>
            <w:fldChar w:fldCharType="separate"/>
          </w:r>
          <w:r>
            <w:rPr>
              <w:rStyle w:val="138"/>
            </w:rPr>
            <w:t>3.3 通信方式</w:t>
          </w:r>
          <w:r>
            <w:rPr>
              <w:rStyle w:val="138"/>
              <w:rFonts w:ascii="微软雅黑" w:hAnsi="微软雅黑" w:eastAsia="微软雅黑" w:cs="微软雅黑"/>
            </w:rPr>
            <w:t>说</w:t>
          </w:r>
          <w:r>
            <w:rPr>
              <w:rStyle w:val="138"/>
              <w:rFonts w:ascii="MS Gothic" w:hAnsi="MS Gothic" w:eastAsia="MS Gothic" w:cs="MS Gothic"/>
            </w:rPr>
            <w:t>明</w:t>
          </w:r>
          <w:r>
            <w:tab/>
          </w:r>
          <w:r>
            <w:fldChar w:fldCharType="begin"/>
          </w:r>
          <w:r>
            <w:instrText xml:space="preserve"> PAGEREF _Toc168584432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605192A">
          <w:pPr>
            <w:pStyle w:val="30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"_Toc168584433" </w:instrText>
          </w:r>
          <w:r>
            <w:fldChar w:fldCharType="separate"/>
          </w:r>
          <w:r>
            <w:rPr>
              <w:rStyle w:val="138"/>
            </w:rPr>
            <w:t>3.4 通</w:t>
          </w:r>
          <w:r>
            <w:rPr>
              <w:rStyle w:val="138"/>
              <w:rFonts w:ascii="微软雅黑" w:hAnsi="微软雅黑" w:eastAsia="微软雅黑" w:cs="微软雅黑"/>
            </w:rPr>
            <w:t>讯</w:t>
          </w:r>
          <w:r>
            <w:rPr>
              <w:rStyle w:val="138"/>
              <w:rFonts w:ascii="MS Gothic" w:hAnsi="MS Gothic" w:eastAsia="MS Gothic" w:cs="MS Gothic"/>
            </w:rPr>
            <w:t>数据</w:t>
          </w:r>
          <w:r>
            <w:rPr>
              <w:rStyle w:val="138"/>
              <w:rFonts w:ascii="微软雅黑" w:hAnsi="微软雅黑" w:eastAsia="微软雅黑" w:cs="微软雅黑"/>
            </w:rPr>
            <w:t>帧</w:t>
          </w:r>
          <w:r>
            <w:rPr>
              <w:rStyle w:val="138"/>
              <w:rFonts w:ascii="MS Gothic" w:hAnsi="MS Gothic" w:eastAsia="MS Gothic" w:cs="MS Gothic"/>
            </w:rPr>
            <w:t>格式</w:t>
          </w:r>
          <w:r>
            <w:tab/>
          </w:r>
          <w:r>
            <w:fldChar w:fldCharType="begin"/>
          </w:r>
          <w:r>
            <w:instrText xml:space="preserve"> PAGEREF _Toc168584433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4E37D38">
          <w:pPr>
            <w:pStyle w:val="27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"_Toc168584434" </w:instrText>
          </w:r>
          <w:r>
            <w:fldChar w:fldCharType="separate"/>
          </w:r>
          <w:r>
            <w:rPr>
              <w:rStyle w:val="138"/>
              <w:rFonts w:ascii="TimesNewRomanPSMT" w:hAnsi="TimesNewRomanPSMT" w:eastAsia="TimesNewRomanPSMT"/>
            </w:rPr>
            <w:t>4</w:t>
          </w:r>
          <w:r>
            <w:rPr>
              <w:rStyle w:val="138"/>
            </w:rPr>
            <w:t xml:space="preserve"> TCP </w:t>
          </w:r>
          <w:r>
            <w:rPr>
              <w:rStyle w:val="138"/>
              <w:rFonts w:ascii="微软雅黑" w:hAnsi="微软雅黑" w:eastAsia="微软雅黑" w:cs="微软雅黑"/>
            </w:rPr>
            <w:t>协议设备</w:t>
          </w:r>
          <w:r>
            <w:rPr>
              <w:rStyle w:val="138"/>
              <w:rFonts w:ascii="MS Gothic" w:hAnsi="MS Gothic" w:eastAsia="MS Gothic" w:cs="MS Gothic"/>
            </w:rPr>
            <w:t>配置接口</w:t>
          </w:r>
          <w:r>
            <w:tab/>
          </w:r>
          <w:r>
            <w:fldChar w:fldCharType="begin"/>
          </w:r>
          <w:r>
            <w:instrText xml:space="preserve"> PAGEREF _Toc168584434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9333289">
          <w:pPr>
            <w:pStyle w:val="30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"_Toc168584435" </w:instrText>
          </w:r>
          <w:r>
            <w:fldChar w:fldCharType="separate"/>
          </w:r>
          <w:r>
            <w:rPr>
              <w:rStyle w:val="138"/>
            </w:rPr>
            <w:t xml:space="preserve">4.1 </w:t>
          </w:r>
          <w:r>
            <w:rPr>
              <w:rStyle w:val="138"/>
              <w:rFonts w:ascii="微软雅黑" w:hAnsi="微软雅黑" w:eastAsia="微软雅黑" w:cs="微软雅黑"/>
            </w:rPr>
            <w:t>设备</w:t>
          </w:r>
          <w:r>
            <w:rPr>
              <w:rStyle w:val="138"/>
            </w:rPr>
            <w:t xml:space="preserve"> IP 信息</w:t>
          </w:r>
          <w:r>
            <w:rPr>
              <w:rStyle w:val="138"/>
              <w:rFonts w:ascii="微软雅黑" w:hAnsi="微软雅黑" w:eastAsia="微软雅黑" w:cs="微软雅黑"/>
            </w:rPr>
            <w:t>设</w:t>
          </w:r>
          <w:r>
            <w:rPr>
              <w:rStyle w:val="138"/>
              <w:rFonts w:ascii="MS Gothic" w:hAnsi="MS Gothic" w:eastAsia="MS Gothic" w:cs="MS Gothic"/>
            </w:rPr>
            <w:t>置</w:t>
          </w:r>
          <w:r>
            <w:tab/>
          </w:r>
          <w:r>
            <w:fldChar w:fldCharType="begin"/>
          </w:r>
          <w:r>
            <w:instrText xml:space="preserve"> PAGEREF _Toc168584435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AE6ED23">
          <w:pPr>
            <w:pStyle w:val="30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"_Toc168584436" </w:instrText>
          </w:r>
          <w:r>
            <w:fldChar w:fldCharType="separate"/>
          </w:r>
          <w:r>
            <w:rPr>
              <w:rStyle w:val="138"/>
            </w:rPr>
            <w:t xml:space="preserve">4.2 </w:t>
          </w:r>
          <w:r>
            <w:rPr>
              <w:rStyle w:val="138"/>
              <w:rFonts w:ascii="微软雅黑" w:hAnsi="微软雅黑" w:eastAsia="微软雅黑" w:cs="微软雅黑"/>
            </w:rPr>
            <w:t>设备</w:t>
          </w:r>
          <w:r>
            <w:rPr>
              <w:rStyle w:val="138"/>
              <w:rFonts w:ascii="MS Gothic" w:hAnsi="MS Gothic" w:eastAsia="MS Gothic" w:cs="MS Gothic"/>
            </w:rPr>
            <w:t>参数配置</w:t>
          </w:r>
          <w:r>
            <w:tab/>
          </w:r>
          <w:r>
            <w:fldChar w:fldCharType="begin"/>
          </w:r>
          <w:r>
            <w:instrText xml:space="preserve"> PAGEREF _Toc168584436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3FDCB31">
          <w:pPr>
            <w:pStyle w:val="30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"_Toc168584437" </w:instrText>
          </w:r>
          <w:r>
            <w:fldChar w:fldCharType="separate"/>
          </w:r>
          <w:r>
            <w:rPr>
              <w:rStyle w:val="138"/>
            </w:rPr>
            <w:t xml:space="preserve">4.3 </w:t>
          </w:r>
          <w:r>
            <w:rPr>
              <w:rStyle w:val="138"/>
              <w:rFonts w:ascii="微软雅黑" w:hAnsi="微软雅黑" w:eastAsia="微软雅黑" w:cs="微软雅黑"/>
            </w:rPr>
            <w:t>设备</w:t>
          </w:r>
          <w:r>
            <w:rPr>
              <w:rStyle w:val="138"/>
              <w:rFonts w:ascii="MS Gothic" w:hAnsi="MS Gothic" w:eastAsia="MS Gothic" w:cs="MS Gothic"/>
            </w:rPr>
            <w:t>重启</w:t>
          </w:r>
          <w:r>
            <w:tab/>
          </w:r>
          <w:r>
            <w:fldChar w:fldCharType="begin"/>
          </w:r>
          <w:r>
            <w:instrText xml:space="preserve"> PAGEREF _Toc168584437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741C60B">
          <w:pPr>
            <w:pStyle w:val="30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"_Toc168584438" </w:instrText>
          </w:r>
          <w:r>
            <w:fldChar w:fldCharType="separate"/>
          </w:r>
          <w:r>
            <w:rPr>
              <w:rStyle w:val="138"/>
            </w:rPr>
            <w:t xml:space="preserve">4.4 </w:t>
          </w:r>
          <w:r>
            <w:rPr>
              <w:rStyle w:val="138"/>
              <w:rFonts w:ascii="微软雅黑" w:hAnsi="微软雅黑" w:eastAsia="微软雅黑" w:cs="微软雅黑"/>
            </w:rPr>
            <w:t>设备</w:t>
          </w:r>
          <w:r>
            <w:rPr>
              <w:rStyle w:val="138"/>
            </w:rPr>
            <w:t xml:space="preserve"> IP 信息采集</w:t>
          </w:r>
          <w:r>
            <w:tab/>
          </w:r>
          <w:r>
            <w:fldChar w:fldCharType="begin"/>
          </w:r>
          <w:r>
            <w:instrText xml:space="preserve"> PAGEREF _Toc168584438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AB9C513">
          <w:pPr>
            <w:pStyle w:val="30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"_Toc168584439" </w:instrText>
          </w:r>
          <w:r>
            <w:fldChar w:fldCharType="separate"/>
          </w:r>
          <w:r>
            <w:rPr>
              <w:rStyle w:val="138"/>
            </w:rPr>
            <w:t xml:space="preserve">4.5 </w:t>
          </w:r>
          <w:r>
            <w:rPr>
              <w:rStyle w:val="138"/>
              <w:rFonts w:ascii="微软雅黑" w:hAnsi="微软雅黑" w:eastAsia="微软雅黑" w:cs="微软雅黑"/>
            </w:rPr>
            <w:t>设备</w:t>
          </w:r>
          <w:r>
            <w:rPr>
              <w:rStyle w:val="138"/>
              <w:rFonts w:ascii="MS Gothic" w:hAnsi="MS Gothic" w:eastAsia="MS Gothic" w:cs="MS Gothic"/>
            </w:rPr>
            <w:t>参数采集</w:t>
          </w:r>
          <w:r>
            <w:tab/>
          </w:r>
          <w:r>
            <w:fldChar w:fldCharType="begin"/>
          </w:r>
          <w:r>
            <w:instrText xml:space="preserve"> PAGEREF _Toc168584439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4974DF1">
          <w:pPr>
            <w:pStyle w:val="27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"_Toc168584440" </w:instrText>
          </w:r>
          <w:r>
            <w:fldChar w:fldCharType="separate"/>
          </w:r>
          <w:r>
            <w:rPr>
              <w:rStyle w:val="138"/>
              <w:rFonts w:ascii="TimesNewRomanPSMT" w:hAnsi="TimesNewRomanPSMT" w:eastAsia="TimesNewRomanPSMT"/>
            </w:rPr>
            <w:t>5</w:t>
          </w:r>
          <w:r>
            <w:rPr>
              <w:rStyle w:val="138"/>
            </w:rPr>
            <w:t xml:space="preserve"> TCP </w:t>
          </w:r>
          <w:r>
            <w:rPr>
              <w:rStyle w:val="138"/>
              <w:rFonts w:ascii="微软雅黑" w:hAnsi="微软雅黑" w:eastAsia="微软雅黑" w:cs="微软雅黑"/>
            </w:rPr>
            <w:t>协议设备</w:t>
          </w:r>
          <w:r>
            <w:rPr>
              <w:rStyle w:val="138"/>
              <w:rFonts w:ascii="MS Gothic" w:hAnsi="MS Gothic" w:eastAsia="MS Gothic" w:cs="MS Gothic"/>
            </w:rPr>
            <w:t>通用接口</w:t>
          </w:r>
          <w:r>
            <w:tab/>
          </w:r>
          <w:r>
            <w:fldChar w:fldCharType="begin"/>
          </w:r>
          <w:r>
            <w:instrText xml:space="preserve"> PAGEREF _Toc168584440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21D4CD2">
          <w:pPr>
            <w:pStyle w:val="30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"_Toc168584441" </w:instrText>
          </w:r>
          <w:r>
            <w:fldChar w:fldCharType="separate"/>
          </w:r>
          <w:r>
            <w:rPr>
              <w:rStyle w:val="138"/>
            </w:rPr>
            <w:t xml:space="preserve">5.1 </w:t>
          </w:r>
          <w:r>
            <w:rPr>
              <w:rStyle w:val="138"/>
              <w:rFonts w:ascii="微软雅黑" w:hAnsi="微软雅黑" w:eastAsia="微软雅黑" w:cs="微软雅黑"/>
            </w:rPr>
            <w:t>设备</w:t>
          </w:r>
          <w:r>
            <w:rPr>
              <w:rStyle w:val="138"/>
              <w:rFonts w:ascii="MS Gothic" w:hAnsi="MS Gothic" w:eastAsia="MS Gothic" w:cs="MS Gothic"/>
            </w:rPr>
            <w:t>状</w:t>
          </w:r>
          <w:r>
            <w:rPr>
              <w:rStyle w:val="138"/>
              <w:rFonts w:ascii="微软雅黑" w:hAnsi="微软雅黑" w:eastAsia="微软雅黑" w:cs="微软雅黑"/>
            </w:rPr>
            <w:t>态监</w:t>
          </w:r>
          <w:r>
            <w:rPr>
              <w:rStyle w:val="138"/>
              <w:rFonts w:ascii="MS Gothic" w:hAnsi="MS Gothic" w:eastAsia="MS Gothic" w:cs="MS Gothic"/>
            </w:rPr>
            <w:t>控（</w:t>
          </w:r>
          <w:r>
            <w:rPr>
              <w:rStyle w:val="138"/>
              <w:rFonts w:ascii="微软雅黑" w:hAnsi="微软雅黑" w:eastAsia="微软雅黑" w:cs="微软雅黑"/>
            </w:rPr>
            <w:t>车</w:t>
          </w:r>
          <w:r>
            <w:rPr>
              <w:rStyle w:val="138"/>
              <w:rFonts w:ascii="MS Gothic" w:hAnsi="MS Gothic" w:eastAsia="MS Gothic" w:cs="MS Gothic"/>
            </w:rPr>
            <w:t>道</w:t>
          </w:r>
          <w:r>
            <w:rPr>
              <w:rStyle w:val="138"/>
            </w:rPr>
            <w:t>-&gt;站</w:t>
          </w:r>
          <w:r>
            <w:rPr>
              <w:rStyle w:val="138"/>
              <w:rFonts w:ascii="微软雅黑" w:hAnsi="微软雅黑" w:eastAsia="微软雅黑" w:cs="微软雅黑"/>
            </w:rPr>
            <w:t>级</w:t>
          </w:r>
          <w:r>
            <w:rPr>
              <w:rStyle w:val="138"/>
              <w:rFonts w:ascii="MS Gothic" w:hAnsi="MS Gothic" w:eastAsia="MS Gothic" w:cs="MS Gothic"/>
            </w:rPr>
            <w:t>）</w:t>
          </w:r>
          <w:r>
            <w:tab/>
          </w:r>
          <w:r>
            <w:fldChar w:fldCharType="begin"/>
          </w:r>
          <w:r>
            <w:instrText xml:space="preserve"> PAGEREF _Toc168584441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1EA899C">
          <w:pPr>
            <w:pStyle w:val="30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"_Toc168584442" </w:instrText>
          </w:r>
          <w:r>
            <w:fldChar w:fldCharType="separate"/>
          </w:r>
          <w:r>
            <w:rPr>
              <w:rStyle w:val="138"/>
            </w:rPr>
            <w:t xml:space="preserve">5.2 </w:t>
          </w:r>
          <w:r>
            <w:rPr>
              <w:rStyle w:val="138"/>
              <w:rFonts w:ascii="微软雅黑" w:hAnsi="微软雅黑" w:eastAsia="微软雅黑" w:cs="微软雅黑"/>
            </w:rPr>
            <w:t>设备验证</w:t>
          </w:r>
          <w:r>
            <w:rPr>
              <w:rStyle w:val="138"/>
              <w:rFonts w:ascii="MS Gothic" w:hAnsi="MS Gothic" w:eastAsia="MS Gothic" w:cs="MS Gothic"/>
            </w:rPr>
            <w:t>（</w:t>
          </w:r>
          <w:r>
            <w:rPr>
              <w:rStyle w:val="138"/>
              <w:rFonts w:ascii="微软雅黑" w:hAnsi="微软雅黑" w:eastAsia="微软雅黑" w:cs="微软雅黑"/>
            </w:rPr>
            <w:t>车</w:t>
          </w:r>
          <w:r>
            <w:rPr>
              <w:rStyle w:val="138"/>
              <w:rFonts w:ascii="MS Gothic" w:hAnsi="MS Gothic" w:eastAsia="MS Gothic" w:cs="MS Gothic"/>
            </w:rPr>
            <w:t>道</w:t>
          </w:r>
          <w:r>
            <w:rPr>
              <w:rStyle w:val="138"/>
            </w:rPr>
            <w:t>-站</w:t>
          </w:r>
          <w:r>
            <w:rPr>
              <w:rStyle w:val="138"/>
              <w:rFonts w:ascii="微软雅黑" w:hAnsi="微软雅黑" w:eastAsia="微软雅黑" w:cs="微软雅黑"/>
            </w:rPr>
            <w:t>级</w:t>
          </w:r>
          <w:r>
            <w:rPr>
              <w:rStyle w:val="138"/>
              <w:rFonts w:ascii="MS Gothic" w:hAnsi="MS Gothic" w:eastAsia="MS Gothic" w:cs="MS Gothic"/>
            </w:rPr>
            <w:t>）</w:t>
          </w:r>
          <w:r>
            <w:tab/>
          </w:r>
          <w:r>
            <w:fldChar w:fldCharType="begin"/>
          </w:r>
          <w:r>
            <w:instrText xml:space="preserve"> PAGEREF _Toc168584442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9402E5F">
          <w:pPr>
            <w:pStyle w:val="30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"_Toc168584443" </w:instrText>
          </w:r>
          <w:r>
            <w:fldChar w:fldCharType="separate"/>
          </w:r>
          <w:r>
            <w:rPr>
              <w:rStyle w:val="138"/>
            </w:rPr>
            <w:t xml:space="preserve">5.3 </w:t>
          </w:r>
          <w:r>
            <w:rPr>
              <w:rStyle w:val="138"/>
              <w:rFonts w:ascii="微软雅黑" w:hAnsi="微软雅黑" w:eastAsia="微软雅黑" w:cs="微软雅黑"/>
            </w:rPr>
            <w:t>设备</w:t>
          </w:r>
          <w:r>
            <w:rPr>
              <w:rStyle w:val="138"/>
              <w:rFonts w:ascii="MS Gothic" w:hAnsi="MS Gothic" w:eastAsia="MS Gothic" w:cs="MS Gothic"/>
            </w:rPr>
            <w:t>升</w:t>
          </w:r>
          <w:r>
            <w:rPr>
              <w:rStyle w:val="138"/>
              <w:rFonts w:ascii="微软雅黑" w:hAnsi="微软雅黑" w:eastAsia="微软雅黑" w:cs="微软雅黑"/>
            </w:rPr>
            <w:t>级</w:t>
          </w:r>
          <w:r>
            <w:rPr>
              <w:rStyle w:val="138"/>
              <w:rFonts w:ascii="MS Gothic" w:hAnsi="MS Gothic" w:eastAsia="MS Gothic" w:cs="MS Gothic"/>
            </w:rPr>
            <w:t>包下</w:t>
          </w:r>
          <w:r>
            <w:rPr>
              <w:rStyle w:val="138"/>
              <w:rFonts w:ascii="微软雅黑" w:hAnsi="微软雅黑" w:eastAsia="微软雅黑" w:cs="微软雅黑"/>
            </w:rPr>
            <w:t>载</w:t>
          </w:r>
          <w:r>
            <w:rPr>
              <w:rStyle w:val="138"/>
              <w:rFonts w:ascii="MS Gothic" w:hAnsi="MS Gothic" w:eastAsia="MS Gothic" w:cs="MS Gothic"/>
            </w:rPr>
            <w:t>（</w:t>
          </w:r>
          <w:r>
            <w:rPr>
              <w:rStyle w:val="138"/>
              <w:rFonts w:ascii="微软雅黑" w:hAnsi="微软雅黑" w:eastAsia="微软雅黑" w:cs="微软雅黑"/>
            </w:rPr>
            <w:t>车</w:t>
          </w:r>
          <w:r>
            <w:rPr>
              <w:rStyle w:val="138"/>
              <w:rFonts w:ascii="MS Gothic" w:hAnsi="MS Gothic" w:eastAsia="MS Gothic" w:cs="MS Gothic"/>
            </w:rPr>
            <w:t>道</w:t>
          </w:r>
          <w:r>
            <w:rPr>
              <w:rStyle w:val="138"/>
            </w:rPr>
            <w:t>-站</w:t>
          </w:r>
          <w:r>
            <w:rPr>
              <w:rStyle w:val="138"/>
              <w:rFonts w:ascii="微软雅黑" w:hAnsi="微软雅黑" w:eastAsia="微软雅黑" w:cs="微软雅黑"/>
            </w:rPr>
            <w:t>级</w:t>
          </w:r>
          <w:r>
            <w:rPr>
              <w:rStyle w:val="138"/>
              <w:rFonts w:ascii="MS Gothic" w:hAnsi="MS Gothic" w:eastAsia="MS Gothic" w:cs="MS Gothic"/>
            </w:rPr>
            <w:t>）</w:t>
          </w:r>
          <w:r>
            <w:tab/>
          </w:r>
          <w:r>
            <w:fldChar w:fldCharType="begin"/>
          </w:r>
          <w:r>
            <w:instrText xml:space="preserve"> PAGEREF _Toc168584443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FDF2662">
          <w:pPr>
            <w:pStyle w:val="30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"_Toc168584444" </w:instrText>
          </w:r>
          <w:r>
            <w:fldChar w:fldCharType="separate"/>
          </w:r>
          <w:r>
            <w:rPr>
              <w:rStyle w:val="138"/>
            </w:rPr>
            <w:t xml:space="preserve">5.4 </w:t>
          </w:r>
          <w:r>
            <w:rPr>
              <w:rStyle w:val="138"/>
              <w:rFonts w:ascii="微软雅黑" w:hAnsi="微软雅黑" w:eastAsia="微软雅黑" w:cs="微软雅黑"/>
            </w:rPr>
            <w:t>设备</w:t>
          </w:r>
          <w:r>
            <w:rPr>
              <w:rStyle w:val="138"/>
              <w:rFonts w:ascii="MS Gothic" w:hAnsi="MS Gothic" w:eastAsia="MS Gothic" w:cs="MS Gothic"/>
            </w:rPr>
            <w:t>初始化（站</w:t>
          </w:r>
          <w:r>
            <w:rPr>
              <w:rStyle w:val="138"/>
              <w:rFonts w:ascii="微软雅黑" w:hAnsi="微软雅黑" w:eastAsia="微软雅黑" w:cs="微软雅黑"/>
            </w:rPr>
            <w:t>级</w:t>
          </w:r>
          <w:r>
            <w:rPr>
              <w:rStyle w:val="138"/>
            </w:rPr>
            <w:t>-&gt;</w:t>
          </w:r>
          <w:r>
            <w:rPr>
              <w:rStyle w:val="138"/>
              <w:rFonts w:ascii="微软雅黑" w:hAnsi="微软雅黑" w:eastAsia="微软雅黑" w:cs="微软雅黑"/>
            </w:rPr>
            <w:t>车</w:t>
          </w:r>
          <w:r>
            <w:rPr>
              <w:rStyle w:val="138"/>
              <w:rFonts w:ascii="MS Gothic" w:hAnsi="MS Gothic" w:eastAsia="MS Gothic" w:cs="MS Gothic"/>
            </w:rPr>
            <w:t>道）</w:t>
          </w:r>
          <w:r>
            <w:tab/>
          </w:r>
          <w:r>
            <w:fldChar w:fldCharType="begin"/>
          </w:r>
          <w:r>
            <w:instrText xml:space="preserve"> PAGEREF _Toc168584444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77C58A1E">
          <w:pPr>
            <w:pStyle w:val="30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"_Toc168584445" </w:instrText>
          </w:r>
          <w:r>
            <w:fldChar w:fldCharType="separate"/>
          </w:r>
          <w:r>
            <w:rPr>
              <w:rStyle w:val="138"/>
            </w:rPr>
            <w:t xml:space="preserve">5.5 </w:t>
          </w:r>
          <w:r>
            <w:rPr>
              <w:rStyle w:val="138"/>
              <w:rFonts w:ascii="微软雅黑" w:hAnsi="微软雅黑" w:eastAsia="微软雅黑" w:cs="微软雅黑"/>
            </w:rPr>
            <w:t>时钟</w:t>
          </w:r>
          <w:r>
            <w:rPr>
              <w:rStyle w:val="138"/>
              <w:rFonts w:ascii="MS Gothic" w:hAnsi="MS Gothic" w:eastAsia="MS Gothic" w:cs="MS Gothic"/>
            </w:rPr>
            <w:t>同步</w:t>
          </w:r>
          <w:r>
            <w:tab/>
          </w:r>
          <w:r>
            <w:fldChar w:fldCharType="begin"/>
          </w:r>
          <w:r>
            <w:instrText xml:space="preserve"> PAGEREF _Toc168584445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0FB023E7">
          <w:pPr>
            <w:pStyle w:val="27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"_Toc168584446" </w:instrText>
          </w:r>
          <w:r>
            <w:fldChar w:fldCharType="separate"/>
          </w:r>
          <w:r>
            <w:rPr>
              <w:rStyle w:val="138"/>
              <w:rFonts w:ascii="TimesNewRomanPSMT" w:hAnsi="TimesNewRomanPSMT" w:eastAsia="TimesNewRomanPSMT"/>
            </w:rPr>
            <w:t>6</w:t>
          </w:r>
          <w:r>
            <w:rPr>
              <w:rStyle w:val="138"/>
            </w:rPr>
            <w:t xml:space="preserve"> TCP </w:t>
          </w:r>
          <w:r>
            <w:rPr>
              <w:rStyle w:val="138"/>
              <w:rFonts w:ascii="微软雅黑" w:hAnsi="微软雅黑" w:eastAsia="微软雅黑" w:cs="微软雅黑"/>
            </w:rPr>
            <w:t>协议设备</w:t>
          </w:r>
          <w:r>
            <w:rPr>
              <w:rStyle w:val="138"/>
              <w:rFonts w:ascii="MS Gothic" w:hAnsi="MS Gothic" w:eastAsia="MS Gothic" w:cs="MS Gothic"/>
            </w:rPr>
            <w:t>功能接口</w:t>
          </w:r>
          <w:r>
            <w:tab/>
          </w:r>
          <w:r>
            <w:fldChar w:fldCharType="begin"/>
          </w:r>
          <w:r>
            <w:instrText xml:space="preserve"> PAGEREF _Toc168584446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44F7A66A">
          <w:pPr>
            <w:pStyle w:val="30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"_Toc168584447" </w:instrText>
          </w:r>
          <w:r>
            <w:fldChar w:fldCharType="separate"/>
          </w:r>
          <w:r>
            <w:rPr>
              <w:rStyle w:val="138"/>
            </w:rPr>
            <w:t>6.1 控制</w:t>
          </w:r>
          <w:r>
            <w:rPr>
              <w:rStyle w:val="138"/>
              <w:rFonts w:ascii="微软雅黑" w:hAnsi="微软雅黑" w:eastAsia="微软雅黑" w:cs="微软雅黑"/>
            </w:rPr>
            <w:t>查询</w:t>
          </w:r>
          <w:r>
            <w:rPr>
              <w:rStyle w:val="138"/>
              <w:rFonts w:ascii="MS Gothic" w:hAnsi="MS Gothic" w:eastAsia="MS Gothic" w:cs="MS Gothic"/>
            </w:rPr>
            <w:t>数据</w:t>
          </w:r>
          <w:r>
            <w:rPr>
              <w:rStyle w:val="138"/>
              <w:rFonts w:ascii="微软雅黑" w:hAnsi="微软雅黑" w:eastAsia="微软雅黑" w:cs="微软雅黑"/>
            </w:rPr>
            <w:t>帧</w:t>
          </w:r>
          <w:r>
            <w:tab/>
          </w:r>
          <w:r>
            <w:fldChar w:fldCharType="begin"/>
          </w:r>
          <w:r>
            <w:instrText xml:space="preserve"> PAGEREF _Toc168584447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9D73D16">
          <w:pPr>
            <w:pStyle w:val="30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"_Toc168584448" </w:instrText>
          </w:r>
          <w:r>
            <w:fldChar w:fldCharType="separate"/>
          </w:r>
          <w:r>
            <w:rPr>
              <w:rStyle w:val="138"/>
            </w:rPr>
            <w:t>6.2 上</w:t>
          </w:r>
          <w:r>
            <w:rPr>
              <w:rStyle w:val="138"/>
              <w:rFonts w:ascii="微软雅黑" w:hAnsi="微软雅黑" w:eastAsia="微软雅黑" w:cs="微软雅黑"/>
            </w:rPr>
            <w:t>报</w:t>
          </w:r>
          <w:r>
            <w:rPr>
              <w:rStyle w:val="138"/>
              <w:rFonts w:ascii="MS Gothic" w:hAnsi="MS Gothic" w:eastAsia="MS Gothic" w:cs="MS Gothic"/>
            </w:rPr>
            <w:t>数据</w:t>
          </w:r>
          <w:r>
            <w:rPr>
              <w:rStyle w:val="138"/>
              <w:rFonts w:ascii="微软雅黑" w:hAnsi="微软雅黑" w:eastAsia="微软雅黑" w:cs="微软雅黑"/>
            </w:rPr>
            <w:t>帧</w:t>
          </w:r>
          <w:r>
            <w:tab/>
          </w:r>
          <w:r>
            <w:fldChar w:fldCharType="begin"/>
          </w:r>
          <w:r>
            <w:instrText xml:space="preserve"> PAGEREF _Toc168584448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6124575F">
          <w:pPr>
            <w:pStyle w:val="27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"_Toc168584449" </w:instrText>
          </w:r>
          <w:r>
            <w:fldChar w:fldCharType="separate"/>
          </w:r>
          <w:r>
            <w:rPr>
              <w:rStyle w:val="138"/>
              <w:rFonts w:ascii="TimesNewRomanPSMT" w:hAnsi="TimesNewRomanPSMT" w:eastAsia="TimesNewRomanPSMT"/>
            </w:rPr>
            <w:t>10</w:t>
          </w:r>
          <w:r>
            <w:rPr>
              <w:rStyle w:val="138"/>
            </w:rPr>
            <w:t xml:space="preserve"> </w:t>
          </w:r>
          <w:r>
            <w:rPr>
              <w:rStyle w:val="138"/>
              <w:rFonts w:ascii="微软雅黑" w:hAnsi="微软雅黑" w:eastAsia="微软雅黑" w:cs="微软雅黑"/>
            </w:rPr>
            <w:t>电动栏</w:t>
          </w:r>
          <w:r>
            <w:rPr>
              <w:rStyle w:val="138"/>
              <w:rFonts w:ascii="MS Gothic" w:hAnsi="MS Gothic" w:eastAsia="MS Gothic" w:cs="MS Gothic"/>
            </w:rPr>
            <w:t>杆机接口</w:t>
          </w:r>
          <w:r>
            <w:tab/>
          </w:r>
          <w:r>
            <w:fldChar w:fldCharType="begin"/>
          </w:r>
          <w:r>
            <w:instrText xml:space="preserve"> PAGEREF _Toc168584449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24A27A42">
          <w:pPr>
            <w:pStyle w:val="30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"_Toc168584450" </w:instrText>
          </w:r>
          <w:r>
            <w:fldChar w:fldCharType="separate"/>
          </w:r>
          <w:r>
            <w:rPr>
              <w:rStyle w:val="138"/>
            </w:rPr>
            <w:t xml:space="preserve">10.1 </w:t>
          </w:r>
          <w:r>
            <w:rPr>
              <w:rStyle w:val="138"/>
              <w:rFonts w:ascii="微软雅黑" w:hAnsi="微软雅黑" w:eastAsia="微软雅黑" w:cs="微软雅黑"/>
            </w:rPr>
            <w:t>栏</w:t>
          </w:r>
          <w:r>
            <w:rPr>
              <w:rStyle w:val="138"/>
              <w:rFonts w:ascii="MS Gothic" w:hAnsi="MS Gothic" w:eastAsia="MS Gothic" w:cs="MS Gothic"/>
            </w:rPr>
            <w:t>杆控制（</w:t>
          </w:r>
          <w:r>
            <w:rPr>
              <w:rStyle w:val="138"/>
            </w:rPr>
            <w:t>01）</w:t>
          </w:r>
          <w:r>
            <w:tab/>
          </w:r>
          <w:r>
            <w:fldChar w:fldCharType="begin"/>
          </w:r>
          <w:r>
            <w:instrText xml:space="preserve"> PAGEREF _Toc168584450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5FA3795A">
          <w:pPr>
            <w:pStyle w:val="30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"_Toc168584451" </w:instrText>
          </w:r>
          <w:r>
            <w:fldChar w:fldCharType="separate"/>
          </w:r>
          <w:r>
            <w:rPr>
              <w:rStyle w:val="138"/>
            </w:rPr>
            <w:t>10.2 抬落杆到位信号（02）</w:t>
          </w:r>
          <w:r>
            <w:tab/>
          </w:r>
          <w:r>
            <w:fldChar w:fldCharType="begin"/>
          </w:r>
          <w:r>
            <w:instrText xml:space="preserve"> PAGEREF _Toc168584451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14B06365">
          <w:pPr>
            <w:pStyle w:val="27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"_Toc168584452" </w:instrText>
          </w:r>
          <w:r>
            <w:fldChar w:fldCharType="separate"/>
          </w:r>
          <w:r>
            <w:rPr>
              <w:rStyle w:val="138"/>
              <w:rFonts w:ascii="TimesNewRomanPSMT" w:hAnsi="TimesNewRomanPSMT" w:eastAsia="TimesNewRomanPSMT"/>
            </w:rPr>
            <w:t>11</w:t>
          </w:r>
          <w:r>
            <w:rPr>
              <w:rStyle w:val="138"/>
            </w:rPr>
            <w:t xml:space="preserve"> </w:t>
          </w:r>
          <w:r>
            <w:rPr>
              <w:rStyle w:val="138"/>
              <w:rFonts w:ascii="微软雅黑" w:hAnsi="微软雅黑" w:eastAsia="微软雅黑" w:cs="微软雅黑"/>
            </w:rPr>
            <w:t>车辆检测</w:t>
          </w:r>
          <w:r>
            <w:rPr>
              <w:rStyle w:val="138"/>
              <w:rFonts w:ascii="MS Gothic" w:hAnsi="MS Gothic" w:eastAsia="MS Gothic" w:cs="MS Gothic"/>
            </w:rPr>
            <w:t>器接口</w:t>
          </w:r>
          <w:r>
            <w:tab/>
          </w:r>
          <w:r>
            <w:fldChar w:fldCharType="begin"/>
          </w:r>
          <w:r>
            <w:instrText xml:space="preserve"> PAGEREF _Toc168584452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7879DD22">
          <w:pPr>
            <w:pStyle w:val="30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"_Toc168584453" </w:instrText>
          </w:r>
          <w:r>
            <w:fldChar w:fldCharType="separate"/>
          </w:r>
          <w:r>
            <w:rPr>
              <w:rStyle w:val="138"/>
            </w:rPr>
            <w:t>11.1 信息上</w:t>
          </w:r>
          <w:r>
            <w:rPr>
              <w:rStyle w:val="138"/>
              <w:rFonts w:ascii="微软雅黑" w:hAnsi="微软雅黑" w:eastAsia="微软雅黑" w:cs="微软雅黑"/>
            </w:rPr>
            <w:t>报</w:t>
          </w:r>
          <w:r>
            <w:rPr>
              <w:rStyle w:val="138"/>
              <w:rFonts w:ascii="MS Gothic" w:hAnsi="MS Gothic" w:eastAsia="MS Gothic" w:cs="MS Gothic"/>
            </w:rPr>
            <w:t>（</w:t>
          </w:r>
          <w:r>
            <w:rPr>
              <w:rStyle w:val="138"/>
            </w:rPr>
            <w:t>01）</w:t>
          </w:r>
          <w:r>
            <w:tab/>
          </w:r>
          <w:r>
            <w:fldChar w:fldCharType="begin"/>
          </w:r>
          <w:r>
            <w:instrText xml:space="preserve"> PAGEREF _Toc168584453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5920B66B">
          <w:pPr>
            <w:pStyle w:val="30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"_Toc168584454" </w:instrText>
          </w:r>
          <w:r>
            <w:fldChar w:fldCharType="separate"/>
          </w:r>
          <w:r>
            <w:rPr>
              <w:rStyle w:val="138"/>
            </w:rPr>
            <w:t xml:space="preserve">11.2 </w:t>
          </w:r>
          <w:r>
            <w:rPr>
              <w:rStyle w:val="138"/>
              <w:rFonts w:ascii="微软雅黑" w:hAnsi="微软雅黑" w:eastAsia="微软雅黑" w:cs="微软雅黑"/>
            </w:rPr>
            <w:t>车检</w:t>
          </w:r>
          <w:r>
            <w:rPr>
              <w:rStyle w:val="138"/>
              <w:rFonts w:ascii="MS Gothic" w:hAnsi="MS Gothic" w:eastAsia="MS Gothic" w:cs="MS Gothic"/>
            </w:rPr>
            <w:t>除</w:t>
          </w:r>
          <w:r>
            <w:rPr>
              <w:rStyle w:val="138"/>
              <w:rFonts w:ascii="微软雅黑" w:hAnsi="微软雅黑" w:eastAsia="微软雅黑" w:cs="微软雅黑"/>
            </w:rPr>
            <w:t>雾</w:t>
          </w:r>
          <w:r>
            <w:rPr>
              <w:rStyle w:val="138"/>
              <w:rFonts w:ascii="MS Gothic" w:hAnsi="MS Gothic" w:eastAsia="MS Gothic" w:cs="MS Gothic"/>
            </w:rPr>
            <w:t>除水（</w:t>
          </w:r>
          <w:r>
            <w:rPr>
              <w:rStyle w:val="138"/>
            </w:rPr>
            <w:t>02）</w:t>
          </w:r>
          <w:r>
            <w:tab/>
          </w:r>
          <w:r>
            <w:fldChar w:fldCharType="begin"/>
          </w:r>
          <w:r>
            <w:instrText xml:space="preserve"> PAGEREF _Toc168584454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687867E4">
          <w:pPr>
            <w:pStyle w:val="27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"_Toc168584455" </w:instrText>
          </w:r>
          <w:r>
            <w:fldChar w:fldCharType="separate"/>
          </w:r>
          <w:r>
            <w:rPr>
              <w:rStyle w:val="138"/>
              <w:rFonts w:ascii="TimesNewRomanPSMT" w:hAnsi="TimesNewRomanPSMT" w:eastAsia="TimesNewRomanPSMT"/>
            </w:rPr>
            <w:t>12</w:t>
          </w:r>
          <w:r>
            <w:rPr>
              <w:rStyle w:val="138"/>
            </w:rPr>
            <w:t xml:space="preserve"> 信息</w:t>
          </w:r>
          <w:r>
            <w:rPr>
              <w:rStyle w:val="138"/>
              <w:rFonts w:ascii="微软雅黑" w:hAnsi="微软雅黑" w:eastAsia="微软雅黑" w:cs="微软雅黑"/>
            </w:rPr>
            <w:t>显</w:t>
          </w:r>
          <w:r>
            <w:rPr>
              <w:rStyle w:val="138"/>
              <w:rFonts w:ascii="MS Gothic" w:hAnsi="MS Gothic" w:eastAsia="MS Gothic" w:cs="MS Gothic"/>
            </w:rPr>
            <w:t>示屏接口</w:t>
          </w:r>
          <w:r>
            <w:tab/>
          </w:r>
          <w:r>
            <w:fldChar w:fldCharType="begin"/>
          </w:r>
          <w:r>
            <w:instrText xml:space="preserve"> PAGEREF _Toc168584455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521F013B">
          <w:pPr>
            <w:pStyle w:val="30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"_Toc168584456" </w:instrText>
          </w:r>
          <w:r>
            <w:fldChar w:fldCharType="separate"/>
          </w:r>
          <w:r>
            <w:rPr>
              <w:rStyle w:val="138"/>
            </w:rPr>
            <w:t xml:space="preserve">12.1 </w:t>
          </w:r>
          <w:r>
            <w:rPr>
              <w:rStyle w:val="138"/>
              <w:rFonts w:ascii="微软雅黑" w:hAnsi="微软雅黑" w:eastAsia="微软雅黑" w:cs="微软雅黑"/>
            </w:rPr>
            <w:t>显</w:t>
          </w:r>
          <w:r>
            <w:rPr>
              <w:rStyle w:val="138"/>
              <w:rFonts w:ascii="MS Gothic" w:hAnsi="MS Gothic" w:eastAsia="MS Gothic" w:cs="MS Gothic"/>
            </w:rPr>
            <w:t>示控制（</w:t>
          </w:r>
          <w:r>
            <w:rPr>
              <w:rStyle w:val="138"/>
            </w:rPr>
            <w:t>01）</w:t>
          </w:r>
          <w:r>
            <w:tab/>
          </w:r>
          <w:r>
            <w:fldChar w:fldCharType="begin"/>
          </w:r>
          <w:r>
            <w:instrText xml:space="preserve"> PAGEREF _Toc168584456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53B01A65">
          <w:pPr>
            <w:pStyle w:val="27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"_Toc168584457" </w:instrText>
          </w:r>
          <w:r>
            <w:fldChar w:fldCharType="separate"/>
          </w:r>
          <w:r>
            <w:rPr>
              <w:rStyle w:val="138"/>
            </w:rPr>
            <w:t>12.2 清屏（02）</w:t>
          </w:r>
          <w:r>
            <w:tab/>
          </w:r>
          <w:r>
            <w:fldChar w:fldCharType="begin"/>
          </w:r>
          <w:r>
            <w:instrText xml:space="preserve"> PAGEREF _Toc168584457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67E54B3D">
          <w:pPr>
            <w:pStyle w:val="27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"_Toc168584458" </w:instrText>
          </w:r>
          <w:r>
            <w:fldChar w:fldCharType="separate"/>
          </w:r>
          <w:r>
            <w:rPr>
              <w:rStyle w:val="138"/>
              <w:rFonts w:ascii="TimesNewRomanPSMT" w:hAnsi="TimesNewRomanPSMT" w:eastAsia="TimesNewRomanPSMT"/>
            </w:rPr>
            <w:t>13</w:t>
          </w:r>
          <w:r>
            <w:rPr>
              <w:rStyle w:val="138"/>
            </w:rPr>
            <w:t xml:space="preserve"> 通行信号灯接口</w:t>
          </w:r>
          <w:r>
            <w:tab/>
          </w:r>
          <w:r>
            <w:fldChar w:fldCharType="begin"/>
          </w:r>
          <w:r>
            <w:instrText xml:space="preserve"> PAGEREF _Toc168584458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1C69BCB9">
          <w:pPr>
            <w:pStyle w:val="30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"_Toc168584459" </w:instrText>
          </w:r>
          <w:r>
            <w:fldChar w:fldCharType="separate"/>
          </w:r>
          <w:r>
            <w:rPr>
              <w:rStyle w:val="138"/>
            </w:rPr>
            <w:t xml:space="preserve">13.1 </w:t>
          </w:r>
          <w:r>
            <w:rPr>
              <w:rStyle w:val="138"/>
              <w:rFonts w:ascii="微软雅黑" w:hAnsi="微软雅黑" w:eastAsia="微软雅黑" w:cs="微软雅黑"/>
            </w:rPr>
            <w:t>显</w:t>
          </w:r>
          <w:r>
            <w:rPr>
              <w:rStyle w:val="138"/>
              <w:rFonts w:ascii="MS Gothic" w:hAnsi="MS Gothic" w:eastAsia="MS Gothic" w:cs="MS Gothic"/>
            </w:rPr>
            <w:t>示控制（</w:t>
          </w:r>
          <w:r>
            <w:rPr>
              <w:rStyle w:val="138"/>
            </w:rPr>
            <w:t>01）</w:t>
          </w:r>
          <w:r>
            <w:tab/>
          </w:r>
          <w:r>
            <w:fldChar w:fldCharType="begin"/>
          </w:r>
          <w:r>
            <w:instrText xml:space="preserve"> PAGEREF _Toc168584459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576432B7">
          <w:pPr>
            <w:pStyle w:val="27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"_Toc168584460" </w:instrText>
          </w:r>
          <w:r>
            <w:fldChar w:fldCharType="separate"/>
          </w:r>
          <w:r>
            <w:rPr>
              <w:rStyle w:val="138"/>
              <w:rFonts w:ascii="TimesNewRomanPSMT" w:hAnsi="TimesNewRomanPSMT" w:eastAsia="TimesNewRomanPSMT"/>
            </w:rPr>
            <w:t>14</w:t>
          </w:r>
          <w:r>
            <w:rPr>
              <w:rStyle w:val="138"/>
            </w:rPr>
            <w:t xml:space="preserve"> </w:t>
          </w:r>
          <w:r>
            <w:rPr>
              <w:rStyle w:val="138"/>
              <w:rFonts w:ascii="微软雅黑" w:hAnsi="微软雅黑" w:eastAsia="微软雅黑" w:cs="微软雅黑"/>
            </w:rPr>
            <w:t>报</w:t>
          </w:r>
          <w:r>
            <w:rPr>
              <w:rStyle w:val="138"/>
              <w:rFonts w:ascii="MS Gothic" w:hAnsi="MS Gothic" w:eastAsia="MS Gothic" w:cs="MS Gothic"/>
            </w:rPr>
            <w:t>警器接口</w:t>
          </w:r>
          <w:r>
            <w:tab/>
          </w:r>
          <w:r>
            <w:fldChar w:fldCharType="begin"/>
          </w:r>
          <w:r>
            <w:instrText xml:space="preserve"> PAGEREF _Toc168584460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37AAD10C">
          <w:pPr>
            <w:pStyle w:val="30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"_Toc168584461" </w:instrText>
          </w:r>
          <w:r>
            <w:fldChar w:fldCharType="separate"/>
          </w:r>
          <w:r>
            <w:rPr>
              <w:rStyle w:val="138"/>
            </w:rPr>
            <w:t xml:space="preserve">14.1 </w:t>
          </w:r>
          <w:r>
            <w:rPr>
              <w:rStyle w:val="138"/>
              <w:rFonts w:ascii="微软雅黑" w:hAnsi="微软雅黑" w:eastAsia="微软雅黑" w:cs="微软雅黑"/>
            </w:rPr>
            <w:t>报</w:t>
          </w:r>
          <w:r>
            <w:rPr>
              <w:rStyle w:val="138"/>
              <w:rFonts w:ascii="MS Gothic" w:hAnsi="MS Gothic" w:eastAsia="MS Gothic" w:cs="MS Gothic"/>
            </w:rPr>
            <w:t>警控制（</w:t>
          </w:r>
          <w:r>
            <w:rPr>
              <w:rStyle w:val="138"/>
            </w:rPr>
            <w:t>01）</w:t>
          </w:r>
          <w:r>
            <w:tab/>
          </w:r>
          <w:r>
            <w:fldChar w:fldCharType="begin"/>
          </w:r>
          <w:r>
            <w:instrText xml:space="preserve"> PAGEREF _Toc168584461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38D1DEF9">
          <w:pPr>
            <w:pStyle w:val="27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"_Toc168584462" </w:instrText>
          </w:r>
          <w:r>
            <w:fldChar w:fldCharType="separate"/>
          </w:r>
          <w:r>
            <w:rPr>
              <w:rStyle w:val="138"/>
              <w:rFonts w:ascii="TimesNewRomanPSMT" w:hAnsi="TimesNewRomanPSMT" w:eastAsia="TimesNewRomanPSMT"/>
            </w:rPr>
            <w:t>15</w:t>
          </w:r>
          <w:r>
            <w:rPr>
              <w:rStyle w:val="138"/>
            </w:rPr>
            <w:t xml:space="preserve"> LED 情</w:t>
          </w:r>
          <w:r>
            <w:rPr>
              <w:rStyle w:val="138"/>
              <w:rFonts w:ascii="微软雅黑" w:hAnsi="微软雅黑" w:eastAsia="微软雅黑" w:cs="微软雅黑"/>
            </w:rPr>
            <w:t>报</w:t>
          </w:r>
          <w:r>
            <w:rPr>
              <w:rStyle w:val="138"/>
              <w:rFonts w:ascii="MS Gothic" w:hAnsi="MS Gothic" w:eastAsia="MS Gothic" w:cs="MS Gothic"/>
            </w:rPr>
            <w:t>板（含引</w:t>
          </w:r>
          <w:r>
            <w:rPr>
              <w:rStyle w:val="138"/>
              <w:rFonts w:ascii="微软雅黑" w:hAnsi="微软雅黑" w:eastAsia="微软雅黑" w:cs="微软雅黑"/>
            </w:rPr>
            <w:t>导</w:t>
          </w:r>
          <w:r>
            <w:rPr>
              <w:rStyle w:val="138"/>
              <w:rFonts w:ascii="MS Gothic" w:hAnsi="MS Gothic" w:eastAsia="MS Gothic" w:cs="MS Gothic"/>
            </w:rPr>
            <w:t>屏）接口</w:t>
          </w:r>
          <w:r>
            <w:tab/>
          </w:r>
          <w:r>
            <w:fldChar w:fldCharType="begin"/>
          </w:r>
          <w:r>
            <w:instrText xml:space="preserve"> PAGEREF _Toc168584462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37A16900">
          <w:pPr>
            <w:pStyle w:val="30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"_Toc168584463" </w:instrText>
          </w:r>
          <w:r>
            <w:fldChar w:fldCharType="separate"/>
          </w:r>
          <w:r>
            <w:rPr>
              <w:rStyle w:val="138"/>
            </w:rPr>
            <w:t xml:space="preserve">15.1 </w:t>
          </w:r>
          <w:r>
            <w:rPr>
              <w:rStyle w:val="138"/>
              <w:rFonts w:ascii="微软雅黑" w:hAnsi="微软雅黑" w:eastAsia="微软雅黑" w:cs="微软雅黑"/>
            </w:rPr>
            <w:t>显</w:t>
          </w:r>
          <w:r>
            <w:rPr>
              <w:rStyle w:val="138"/>
              <w:rFonts w:ascii="MS Gothic" w:hAnsi="MS Gothic" w:eastAsia="MS Gothic" w:cs="MS Gothic"/>
            </w:rPr>
            <w:t>示控制（</w:t>
          </w:r>
          <w:r>
            <w:rPr>
              <w:rStyle w:val="138"/>
            </w:rPr>
            <w:t>01）</w:t>
          </w:r>
          <w:r>
            <w:tab/>
          </w:r>
          <w:r>
            <w:fldChar w:fldCharType="begin"/>
          </w:r>
          <w:r>
            <w:instrText xml:space="preserve"> PAGEREF _Toc168584463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1B82C0CC">
          <w:pPr>
            <w:pStyle w:val="30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"_Toc168584464" </w:instrText>
          </w:r>
          <w:r>
            <w:fldChar w:fldCharType="separate"/>
          </w:r>
          <w:r>
            <w:rPr>
              <w:rStyle w:val="138"/>
            </w:rPr>
            <w:t>15.2 清屏（02）</w:t>
          </w:r>
          <w:r>
            <w:tab/>
          </w:r>
          <w:r>
            <w:fldChar w:fldCharType="begin"/>
          </w:r>
          <w:r>
            <w:instrText xml:space="preserve"> PAGEREF _Toc168584464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692E67EE">
          <w:pPr>
            <w:pStyle w:val="27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"_Toc168584465" </w:instrText>
          </w:r>
          <w:r>
            <w:fldChar w:fldCharType="separate"/>
          </w:r>
          <w:r>
            <w:rPr>
              <w:rStyle w:val="138"/>
              <w:rFonts w:ascii="TimesNewRomanPSMT" w:hAnsi="TimesNewRomanPSMT" w:eastAsia="TimesNewRomanPSMT"/>
            </w:rPr>
            <w:t>16</w:t>
          </w:r>
          <w:r>
            <w:rPr>
              <w:rStyle w:val="138"/>
            </w:rPr>
            <w:t xml:space="preserve"> 雨棚信号灯接口</w:t>
          </w:r>
          <w:r>
            <w:tab/>
          </w:r>
          <w:r>
            <w:fldChar w:fldCharType="begin"/>
          </w:r>
          <w:r>
            <w:instrText xml:space="preserve"> PAGEREF _Toc168584465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3320FC0B">
          <w:pPr>
            <w:pStyle w:val="30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"_Toc168584466" </w:instrText>
          </w:r>
          <w:r>
            <w:fldChar w:fldCharType="separate"/>
          </w:r>
          <w:r>
            <w:rPr>
              <w:rStyle w:val="138"/>
            </w:rPr>
            <w:t xml:space="preserve">16.1 </w:t>
          </w:r>
          <w:r>
            <w:rPr>
              <w:rStyle w:val="138"/>
              <w:rFonts w:ascii="微软雅黑" w:hAnsi="微软雅黑" w:eastAsia="微软雅黑" w:cs="微软雅黑"/>
            </w:rPr>
            <w:t>显</w:t>
          </w:r>
          <w:r>
            <w:rPr>
              <w:rStyle w:val="138"/>
              <w:rFonts w:ascii="MS Gothic" w:hAnsi="MS Gothic" w:eastAsia="MS Gothic" w:cs="MS Gothic"/>
            </w:rPr>
            <w:t>示控制（</w:t>
          </w:r>
          <w:r>
            <w:rPr>
              <w:rStyle w:val="138"/>
            </w:rPr>
            <w:t>01）</w:t>
          </w:r>
          <w:r>
            <w:tab/>
          </w:r>
          <w:r>
            <w:fldChar w:fldCharType="begin"/>
          </w:r>
          <w:r>
            <w:instrText xml:space="preserve"> PAGEREF _Toc168584466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3BFED812">
          <w:pPr>
            <w:pStyle w:val="27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"_Toc168584467" </w:instrText>
          </w:r>
          <w:r>
            <w:fldChar w:fldCharType="separate"/>
          </w:r>
          <w:r>
            <w:rPr>
              <w:rStyle w:val="138"/>
              <w:rFonts w:ascii="TimesNewRomanPSMT" w:hAnsi="TimesNewRomanPSMT" w:eastAsia="TimesNewRomanPSMT"/>
            </w:rPr>
            <w:t>17</w:t>
          </w:r>
          <w:r>
            <w:rPr>
              <w:rStyle w:val="138"/>
            </w:rPr>
            <w:t xml:space="preserve"> </w:t>
          </w:r>
          <w:r>
            <w:rPr>
              <w:rStyle w:val="138"/>
              <w:rFonts w:ascii="微软雅黑" w:hAnsi="微软雅黑" w:eastAsia="微软雅黑" w:cs="微软雅黑"/>
            </w:rPr>
            <w:t>雾</w:t>
          </w:r>
          <w:r>
            <w:rPr>
              <w:rStyle w:val="138"/>
              <w:rFonts w:ascii="MS Gothic" w:hAnsi="MS Gothic" w:eastAsia="MS Gothic" w:cs="MS Gothic"/>
            </w:rPr>
            <w:t>灯接口</w:t>
          </w:r>
          <w:r>
            <w:tab/>
          </w:r>
          <w:r>
            <w:fldChar w:fldCharType="begin"/>
          </w:r>
          <w:r>
            <w:instrText xml:space="preserve"> PAGEREF _Toc168584467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376AFFA4">
          <w:pPr>
            <w:pStyle w:val="30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"_Toc168584468" </w:instrText>
          </w:r>
          <w:r>
            <w:fldChar w:fldCharType="separate"/>
          </w:r>
          <w:r>
            <w:rPr>
              <w:rStyle w:val="138"/>
            </w:rPr>
            <w:t xml:space="preserve">17.1 </w:t>
          </w:r>
          <w:r>
            <w:rPr>
              <w:rStyle w:val="138"/>
              <w:rFonts w:ascii="微软雅黑" w:hAnsi="微软雅黑" w:eastAsia="微软雅黑" w:cs="微软雅黑"/>
            </w:rPr>
            <w:t>显</w:t>
          </w:r>
          <w:r>
            <w:rPr>
              <w:rStyle w:val="138"/>
              <w:rFonts w:ascii="MS Gothic" w:hAnsi="MS Gothic" w:eastAsia="MS Gothic" w:cs="MS Gothic"/>
            </w:rPr>
            <w:t>示控制（</w:t>
          </w:r>
          <w:r>
            <w:rPr>
              <w:rStyle w:val="138"/>
            </w:rPr>
            <w:t>01）</w:t>
          </w:r>
          <w:r>
            <w:tab/>
          </w:r>
          <w:r>
            <w:fldChar w:fldCharType="begin"/>
          </w:r>
          <w:r>
            <w:instrText xml:space="preserve"> PAGEREF _Toc168584468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42B9EC41">
          <w:pPr>
            <w:pStyle w:val="27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"_Toc168584469" </w:instrText>
          </w:r>
          <w:r>
            <w:fldChar w:fldCharType="separate"/>
          </w:r>
          <w:r>
            <w:rPr>
              <w:rStyle w:val="138"/>
              <w:rFonts w:ascii="TimesNewRomanPSMT" w:hAnsi="TimesNewRomanPSMT" w:eastAsia="TimesNewRomanPSMT"/>
            </w:rPr>
            <w:t>25</w:t>
          </w:r>
          <w:r>
            <w:rPr>
              <w:rStyle w:val="138"/>
            </w:rPr>
            <w:t xml:space="preserve"> </w:t>
          </w:r>
          <w:r>
            <w:rPr>
              <w:rStyle w:val="138"/>
              <w:rFonts w:ascii="微软雅黑" w:hAnsi="微软雅黑" w:eastAsia="微软雅黑" w:cs="微软雅黑"/>
            </w:rPr>
            <w:t>语</w:t>
          </w:r>
          <w:r>
            <w:rPr>
              <w:rStyle w:val="138"/>
              <w:rFonts w:ascii="MS Gothic" w:hAnsi="MS Gothic" w:eastAsia="MS Gothic" w:cs="MS Gothic"/>
            </w:rPr>
            <w:t>音播</w:t>
          </w:r>
          <w:r>
            <w:rPr>
              <w:rStyle w:val="138"/>
              <w:rFonts w:ascii="微软雅黑" w:hAnsi="微软雅黑" w:eastAsia="微软雅黑" w:cs="微软雅黑"/>
            </w:rPr>
            <w:t>报设备</w:t>
          </w:r>
          <w:r>
            <w:rPr>
              <w:rStyle w:val="138"/>
              <w:rFonts w:ascii="MS Gothic" w:hAnsi="MS Gothic" w:eastAsia="MS Gothic" w:cs="MS Gothic"/>
            </w:rPr>
            <w:t>接口</w:t>
          </w:r>
          <w:r>
            <w:tab/>
          </w:r>
          <w:r>
            <w:fldChar w:fldCharType="begin"/>
          </w:r>
          <w:r>
            <w:instrText xml:space="preserve"> PAGEREF _Toc168584469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6913B16D">
          <w:pPr>
            <w:pStyle w:val="30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"_Toc168584470" </w:instrText>
          </w:r>
          <w:r>
            <w:fldChar w:fldCharType="separate"/>
          </w:r>
          <w:r>
            <w:rPr>
              <w:rStyle w:val="138"/>
            </w:rPr>
            <w:t>25.1 播放提示音（01）</w:t>
          </w:r>
          <w:r>
            <w:tab/>
          </w:r>
          <w:r>
            <w:fldChar w:fldCharType="begin"/>
          </w:r>
          <w:r>
            <w:instrText xml:space="preserve"> PAGEREF _Toc168584470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20253469">
          <w:pPr>
            <w:pStyle w:val="27"/>
            <w:tabs>
              <w:tab w:val="right" w:leader="dot" w:pos="901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"_Toc168584471" </w:instrText>
          </w:r>
          <w:r>
            <w:fldChar w:fldCharType="separate"/>
          </w:r>
          <w:r>
            <w:rPr>
              <w:rStyle w:val="138"/>
              <w:rFonts w:ascii="TimesNewRomanPSMT" w:hAnsi="TimesNewRomanPSMT" w:eastAsia="TimesNewRomanPSMT"/>
            </w:rPr>
            <w:t>2</w:t>
          </w:r>
          <w:r>
            <w:rPr>
              <w:rStyle w:val="138"/>
            </w:rPr>
            <w:t>6</w:t>
          </w:r>
          <w:r>
            <w:rPr>
              <w:rStyle w:val="138"/>
              <w:rFonts w:ascii="微软雅黑" w:hAnsi="微软雅黑" w:eastAsia="微软雅黑" w:cs="微软雅黑"/>
            </w:rPr>
            <w:t>创</w:t>
          </w:r>
          <w:r>
            <w:rPr>
              <w:rStyle w:val="138"/>
              <w:rFonts w:ascii="MS Gothic" w:hAnsi="MS Gothic" w:eastAsia="MS Gothic" w:cs="MS Gothic"/>
            </w:rPr>
            <w:t>迪</w:t>
          </w:r>
          <w:r>
            <w:rPr>
              <w:rStyle w:val="138"/>
            </w:rPr>
            <w:t>自制</w:t>
          </w:r>
          <w:r>
            <w:rPr>
              <w:rStyle w:val="138"/>
              <w:rFonts w:ascii="微软雅黑" w:hAnsi="微软雅黑" w:eastAsia="微软雅黑" w:cs="微软雅黑"/>
            </w:rPr>
            <w:t>协议</w:t>
          </w:r>
          <w:r>
            <w:rPr>
              <w:rStyle w:val="138"/>
              <w:rFonts w:ascii="MS Gothic" w:hAnsi="MS Gothic" w:eastAsia="MS Gothic" w:cs="MS Gothic"/>
            </w:rPr>
            <w:t>接口</w:t>
          </w:r>
          <w:r>
            <w:rPr>
              <w:rStyle w:val="138"/>
            </w:rPr>
            <w:t>（TCP/UDP通信）</w:t>
          </w:r>
          <w:r>
            <w:tab/>
          </w:r>
          <w:r>
            <w:fldChar w:fldCharType="begin"/>
          </w:r>
          <w:r>
            <w:instrText xml:space="preserve"> PAGEREF _Toc168584471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3FBD45FE">
          <w:pPr>
            <w:rPr>
              <w:rFonts w:eastAsia="宋体"/>
              <w:b/>
              <w:bCs/>
              <w:lang w:val="zh-CN" w:eastAsia="zh-CN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33E7DEB3">
      <w:pPr>
        <w:rPr>
          <w:rFonts w:ascii="TimesNewRomanPSMT" w:hAnsi="TimesNewRomanPSMT" w:eastAsia="TimesNewRomanPSMT" w:cstheme="majorBidi"/>
          <w:b/>
          <w:bCs/>
          <w:sz w:val="28"/>
          <w:szCs w:val="28"/>
          <w:lang w:eastAsia="zh-CN"/>
        </w:rPr>
      </w:pPr>
      <w:r>
        <w:rPr>
          <w:rFonts w:ascii="TimesNewRomanPSMT" w:hAnsi="TimesNewRomanPSMT" w:eastAsia="TimesNewRomanPSMT"/>
          <w:lang w:eastAsia="zh-CN"/>
        </w:rPr>
        <w:br w:type="page"/>
      </w:r>
    </w:p>
    <w:p w14:paraId="6760E283">
      <w:pPr>
        <w:pStyle w:val="3"/>
        <w:rPr>
          <w:color w:val="auto"/>
          <w:lang w:eastAsia="zh-CN"/>
        </w:rPr>
      </w:pPr>
      <w:bookmarkStart w:id="0" w:name="_Toc168584425"/>
      <w:r>
        <w:rPr>
          <w:rFonts w:ascii="TimesNewRomanPSMT" w:hAnsi="TimesNewRomanPSMT" w:eastAsia="TimesNewRomanPSMT"/>
          <w:color w:val="auto"/>
          <w:lang w:eastAsia="zh-CN"/>
        </w:rPr>
        <w:t>1</w:t>
      </w:r>
      <w:r>
        <w:rPr>
          <w:color w:val="auto"/>
          <w:lang w:eastAsia="zh-CN"/>
        </w:rPr>
        <w:t xml:space="preserve"> 基本构成</w:t>
      </w:r>
      <w:bookmarkEnd w:id="0"/>
    </w:p>
    <w:p w14:paraId="3955F680">
      <w:pPr>
        <w:autoSpaceDE w:val="0"/>
        <w:autoSpaceDN w:val="0"/>
        <w:spacing w:before="340" w:after="0" w:line="240" w:lineRule="exact"/>
        <w:ind w:left="360" w:right="360"/>
        <w:jc w:val="right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本文档规定了车道设备与站级交易系统的通信接口协议，适用于高速公路收</w:t>
      </w:r>
    </w:p>
    <w:p w14:paraId="47D2CA49">
      <w:pPr>
        <w:autoSpaceDE w:val="0"/>
        <w:autoSpaceDN w:val="0"/>
        <w:spacing w:before="228" w:after="0" w:line="240" w:lineRule="exact"/>
        <w:ind w:left="360" w:right="36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费站标准化试点。</w:t>
      </w:r>
    </w:p>
    <w:p w14:paraId="546C6E90">
      <w:pPr>
        <w:pStyle w:val="3"/>
        <w:rPr>
          <w:color w:val="auto"/>
          <w:lang w:eastAsia="zh-CN"/>
        </w:rPr>
      </w:pPr>
      <w:bookmarkStart w:id="1" w:name="_Toc168584426"/>
      <w:r>
        <w:rPr>
          <w:rFonts w:ascii="TimesNewRomanPSMT" w:hAnsi="TimesNewRomanPSMT" w:eastAsia="TimesNewRomanPSMT"/>
          <w:color w:val="auto"/>
          <w:lang w:eastAsia="zh-CN"/>
        </w:rPr>
        <w:t>2</w:t>
      </w:r>
      <w:r>
        <w:rPr>
          <w:color w:val="auto"/>
          <w:lang w:eastAsia="zh-CN"/>
        </w:rPr>
        <w:t xml:space="preserve"> 外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设</w:t>
      </w:r>
      <w:r>
        <w:rPr>
          <w:rFonts w:hint="eastAsia" w:ascii="MS Gothic" w:hAnsi="MS Gothic" w:eastAsia="MS Gothic" w:cs="MS Gothic"/>
          <w:color w:val="auto"/>
          <w:lang w:eastAsia="zh-CN"/>
        </w:rPr>
        <w:t>模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块说</w:t>
      </w:r>
      <w:r>
        <w:rPr>
          <w:rFonts w:hint="eastAsia" w:ascii="MS Gothic" w:hAnsi="MS Gothic" w:eastAsia="MS Gothic" w:cs="MS Gothic"/>
          <w:color w:val="auto"/>
          <w:lang w:eastAsia="zh-CN"/>
        </w:rPr>
        <w:t>明</w:t>
      </w:r>
      <w:bookmarkEnd w:id="1"/>
    </w:p>
    <w:p w14:paraId="66DD6558">
      <w:pPr>
        <w:pStyle w:val="4"/>
        <w:rPr>
          <w:color w:val="auto"/>
          <w:lang w:eastAsia="zh-CN"/>
        </w:rPr>
      </w:pPr>
      <w:bookmarkStart w:id="2" w:name="_Toc168584427"/>
      <w:r>
        <w:rPr>
          <w:color w:val="auto"/>
          <w:lang w:eastAsia="zh-CN"/>
        </w:rPr>
        <w:t>2.1 外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设</w:t>
      </w:r>
      <w:r>
        <w:rPr>
          <w:rFonts w:hint="eastAsia" w:ascii="MS Gothic" w:hAnsi="MS Gothic" w:eastAsia="MS Gothic" w:cs="MS Gothic"/>
          <w:color w:val="auto"/>
          <w:lang w:eastAsia="zh-CN"/>
        </w:rPr>
        <w:t>功能模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块类</w:t>
      </w:r>
      <w:r>
        <w:rPr>
          <w:rFonts w:hint="eastAsia" w:ascii="MS Gothic" w:hAnsi="MS Gothic" w:eastAsia="MS Gothic" w:cs="MS Gothic"/>
          <w:color w:val="auto"/>
          <w:lang w:eastAsia="zh-CN"/>
        </w:rPr>
        <w:t>型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编码</w:t>
      </w:r>
      <w:r>
        <w:rPr>
          <w:rFonts w:hint="eastAsia" w:ascii="MS Gothic" w:hAnsi="MS Gothic" w:eastAsia="MS Gothic" w:cs="MS Gothic"/>
          <w:color w:val="auto"/>
          <w:lang w:eastAsia="zh-CN"/>
        </w:rPr>
        <w:t>定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义</w:t>
      </w:r>
      <w:bookmarkEnd w:id="2"/>
    </w:p>
    <w:tbl>
      <w:tblPr>
        <w:tblStyle w:val="35"/>
        <w:tblW w:w="0" w:type="auto"/>
        <w:tblInd w:w="2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0"/>
        <w:gridCol w:w="2180"/>
      </w:tblGrid>
      <w:tr w14:paraId="59D652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5C737F7C">
            <w:pPr>
              <w:autoSpaceDE w:val="0"/>
              <w:autoSpaceDN w:val="0"/>
              <w:spacing w:before="92" w:after="0" w:line="180" w:lineRule="exact"/>
              <w:ind w:left="412" w:right="412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外设功能模块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3B3F8736">
            <w:pPr>
              <w:autoSpaceDE w:val="0"/>
              <w:autoSpaceDN w:val="0"/>
              <w:spacing w:before="92" w:after="0" w:line="180" w:lineRule="exact"/>
              <w:ind w:left="546" w:right="546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编码定义</w:t>
            </w:r>
          </w:p>
        </w:tc>
      </w:tr>
      <w:tr w14:paraId="10201A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4BC889">
            <w:pPr>
              <w:autoSpaceDE w:val="0"/>
              <w:autoSpaceDN w:val="0"/>
              <w:spacing w:before="84" w:after="0" w:line="200" w:lineRule="exact"/>
              <w:ind w:left="392" w:right="392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RSU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路侧单元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C80191">
            <w:pPr>
              <w:autoSpaceDE w:val="0"/>
              <w:autoSpaceDN w:val="0"/>
              <w:spacing w:before="82" w:after="0" w:line="200" w:lineRule="exact"/>
              <w:ind w:left="740" w:right="740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E1H</w:t>
            </w:r>
          </w:p>
        </w:tc>
      </w:tr>
      <w:tr w14:paraId="789346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1B8B59">
            <w:pPr>
              <w:autoSpaceDE w:val="0"/>
              <w:autoSpaceDN w:val="0"/>
              <w:spacing w:before="92" w:after="0" w:line="180" w:lineRule="exact"/>
              <w:ind w:left="52" w:right="52"/>
              <w:jc w:val="right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高清车牌图像识别设备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7FFFF4">
            <w:pPr>
              <w:autoSpaceDE w:val="0"/>
              <w:autoSpaceDN w:val="0"/>
              <w:spacing w:before="84" w:after="0" w:line="198" w:lineRule="exact"/>
              <w:ind w:left="740" w:right="740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E2H</w:t>
            </w:r>
          </w:p>
        </w:tc>
      </w:tr>
      <w:tr w14:paraId="687E30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8EC7B3">
            <w:pPr>
              <w:autoSpaceDE w:val="0"/>
              <w:autoSpaceDN w:val="0"/>
              <w:spacing w:before="94" w:after="0" w:line="180" w:lineRule="exact"/>
              <w:ind w:left="412" w:right="412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车型识别设备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A12A3C">
            <w:pPr>
              <w:autoSpaceDE w:val="0"/>
              <w:autoSpaceDN w:val="0"/>
              <w:spacing w:before="84" w:after="0" w:line="200" w:lineRule="exact"/>
              <w:ind w:left="740" w:right="740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E3H</w:t>
            </w:r>
          </w:p>
        </w:tc>
      </w:tr>
      <w:tr w14:paraId="6239A9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82D935">
            <w:pPr>
              <w:autoSpaceDE w:val="0"/>
              <w:autoSpaceDN w:val="0"/>
              <w:spacing w:before="90" w:after="0" w:line="180" w:lineRule="exact"/>
              <w:ind w:left="500" w:right="500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电动栏杆机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ED1DDA">
            <w:pPr>
              <w:autoSpaceDE w:val="0"/>
              <w:autoSpaceDN w:val="0"/>
              <w:spacing w:before="84" w:after="0" w:line="200" w:lineRule="exact"/>
              <w:ind w:left="740" w:right="740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E4H</w:t>
            </w:r>
          </w:p>
        </w:tc>
      </w:tr>
      <w:tr w14:paraId="6A7CB8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B363F2">
            <w:pPr>
              <w:autoSpaceDE w:val="0"/>
              <w:autoSpaceDN w:val="0"/>
              <w:spacing w:before="92" w:after="0" w:line="180" w:lineRule="exact"/>
              <w:ind w:left="500" w:right="500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车辆检测器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A5237C">
            <w:pPr>
              <w:autoSpaceDE w:val="0"/>
              <w:autoSpaceDN w:val="0"/>
              <w:spacing w:before="84" w:after="0" w:line="200" w:lineRule="exact"/>
              <w:ind w:left="740" w:right="740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E5H</w:t>
            </w:r>
          </w:p>
        </w:tc>
      </w:tr>
      <w:tr w14:paraId="056DAF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D6D3F8">
            <w:pPr>
              <w:autoSpaceDE w:val="0"/>
              <w:autoSpaceDN w:val="0"/>
              <w:spacing w:before="90" w:after="0" w:line="180" w:lineRule="exact"/>
              <w:ind w:left="500" w:right="500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信息显示屏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99AD07">
            <w:pPr>
              <w:autoSpaceDE w:val="0"/>
              <w:autoSpaceDN w:val="0"/>
              <w:spacing w:before="84" w:after="0" w:line="198" w:lineRule="exact"/>
              <w:ind w:left="740" w:right="740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E6H</w:t>
            </w:r>
          </w:p>
        </w:tc>
      </w:tr>
      <w:tr w14:paraId="307D7B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4853A3">
            <w:pPr>
              <w:autoSpaceDE w:val="0"/>
              <w:autoSpaceDN w:val="0"/>
              <w:spacing w:before="90" w:after="0" w:line="180" w:lineRule="exact"/>
              <w:ind w:left="500" w:right="500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通行信号灯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10EDFE">
            <w:pPr>
              <w:autoSpaceDE w:val="0"/>
              <w:autoSpaceDN w:val="0"/>
              <w:spacing w:before="82" w:after="0" w:line="200" w:lineRule="exact"/>
              <w:ind w:left="740" w:right="740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E7H</w:t>
            </w:r>
          </w:p>
        </w:tc>
      </w:tr>
      <w:tr w14:paraId="193DF4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43D8BA">
            <w:pPr>
              <w:autoSpaceDE w:val="0"/>
              <w:autoSpaceDN w:val="0"/>
              <w:spacing w:before="92" w:after="0" w:line="180" w:lineRule="exact"/>
              <w:ind w:left="680" w:right="680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报警器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5B7013">
            <w:pPr>
              <w:autoSpaceDE w:val="0"/>
              <w:autoSpaceDN w:val="0"/>
              <w:spacing w:before="84" w:after="0" w:line="200" w:lineRule="exact"/>
              <w:ind w:left="740" w:right="740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E8H</w:t>
            </w:r>
          </w:p>
        </w:tc>
      </w:tr>
      <w:tr w14:paraId="524FAC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E59F04">
            <w:pPr>
              <w:autoSpaceDE w:val="0"/>
              <w:autoSpaceDN w:val="0"/>
              <w:spacing w:before="84" w:after="0" w:line="200" w:lineRule="exact"/>
              <w:ind w:left="484" w:right="484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LED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情报板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D91784">
            <w:pPr>
              <w:autoSpaceDE w:val="0"/>
              <w:autoSpaceDN w:val="0"/>
              <w:spacing w:before="84" w:after="0" w:line="200" w:lineRule="exact"/>
              <w:ind w:left="740" w:right="740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E9H</w:t>
            </w:r>
          </w:p>
        </w:tc>
      </w:tr>
      <w:tr w14:paraId="1AE0D3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5095AD">
            <w:pPr>
              <w:autoSpaceDE w:val="0"/>
              <w:autoSpaceDN w:val="0"/>
              <w:spacing w:before="92" w:after="0" w:line="180" w:lineRule="exact"/>
              <w:ind w:left="500" w:right="500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雨棚信号灯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440F5B">
            <w:pPr>
              <w:autoSpaceDE w:val="0"/>
              <w:autoSpaceDN w:val="0"/>
              <w:spacing w:before="82" w:after="0" w:line="200" w:lineRule="exact"/>
              <w:ind w:left="724" w:right="724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EAH</w:t>
            </w:r>
          </w:p>
        </w:tc>
      </w:tr>
      <w:tr w14:paraId="5CB78C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CE74C2">
            <w:pPr>
              <w:autoSpaceDE w:val="0"/>
              <w:autoSpaceDN w:val="0"/>
              <w:spacing w:before="90" w:after="0" w:line="180" w:lineRule="exact"/>
              <w:ind w:left="772" w:right="772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雾灯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88B861">
            <w:pPr>
              <w:autoSpaceDE w:val="0"/>
              <w:autoSpaceDN w:val="0"/>
              <w:spacing w:before="82" w:after="0" w:line="200" w:lineRule="exact"/>
              <w:ind w:left="726" w:right="726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EBH</w:t>
            </w:r>
          </w:p>
        </w:tc>
      </w:tr>
      <w:tr w14:paraId="7D0DFB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163D89">
            <w:pPr>
              <w:autoSpaceDE w:val="0"/>
              <w:autoSpaceDN w:val="0"/>
              <w:spacing w:before="92" w:after="0" w:line="180" w:lineRule="exact"/>
              <w:ind w:left="412" w:right="412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称重检测设备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AD266E">
            <w:pPr>
              <w:autoSpaceDE w:val="0"/>
              <w:autoSpaceDN w:val="0"/>
              <w:spacing w:before="84" w:after="0" w:line="200" w:lineRule="exact"/>
              <w:ind w:left="726" w:right="726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ECH</w:t>
            </w:r>
          </w:p>
        </w:tc>
      </w:tr>
      <w:tr w14:paraId="4BC546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5017C5">
            <w:pPr>
              <w:autoSpaceDE w:val="0"/>
              <w:autoSpaceDN w:val="0"/>
              <w:spacing w:before="92" w:after="0" w:line="180" w:lineRule="exact"/>
              <w:ind w:left="412" w:right="412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自助发卡设备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6857E5">
            <w:pPr>
              <w:autoSpaceDE w:val="0"/>
              <w:autoSpaceDN w:val="0"/>
              <w:spacing w:before="84" w:after="0" w:line="198" w:lineRule="exact"/>
              <w:ind w:left="722" w:right="722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EDH</w:t>
            </w:r>
          </w:p>
        </w:tc>
      </w:tr>
      <w:tr w14:paraId="3A0398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715422">
            <w:pPr>
              <w:autoSpaceDE w:val="0"/>
              <w:autoSpaceDN w:val="0"/>
              <w:spacing w:before="92" w:after="0" w:line="180" w:lineRule="exact"/>
              <w:ind w:left="412" w:right="412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自助交费设备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EB755B">
            <w:pPr>
              <w:autoSpaceDE w:val="0"/>
              <w:autoSpaceDN w:val="0"/>
              <w:spacing w:before="82" w:after="0" w:line="200" w:lineRule="exact"/>
              <w:ind w:left="732" w:right="732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EEH</w:t>
            </w:r>
          </w:p>
        </w:tc>
      </w:tr>
      <w:tr w14:paraId="682993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A6A76B">
            <w:pPr>
              <w:autoSpaceDE w:val="0"/>
              <w:autoSpaceDN w:val="0"/>
              <w:spacing w:before="90" w:after="0" w:line="180" w:lineRule="exact"/>
              <w:ind w:left="500" w:right="500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车道摄像机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530C0D">
            <w:pPr>
              <w:autoSpaceDE w:val="0"/>
              <w:autoSpaceDN w:val="0"/>
              <w:spacing w:before="84" w:after="0" w:line="200" w:lineRule="exact"/>
              <w:ind w:left="736" w:right="736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EFH</w:t>
            </w:r>
          </w:p>
        </w:tc>
      </w:tr>
      <w:tr w14:paraId="3BB3D6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26D062">
            <w:pPr>
              <w:autoSpaceDE w:val="0"/>
              <w:autoSpaceDN w:val="0"/>
              <w:spacing w:before="84" w:after="0" w:line="200" w:lineRule="exact"/>
              <w:ind w:left="186" w:right="186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非接触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IC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卡读写器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6D4E0F">
            <w:pPr>
              <w:autoSpaceDE w:val="0"/>
              <w:autoSpaceDN w:val="0"/>
              <w:spacing w:before="82" w:after="0" w:line="200" w:lineRule="exact"/>
              <w:ind w:left="746" w:right="746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F0H</w:t>
            </w:r>
          </w:p>
        </w:tc>
      </w:tr>
      <w:tr w14:paraId="1CC57C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91BF50">
            <w:pPr>
              <w:autoSpaceDE w:val="0"/>
              <w:autoSpaceDN w:val="0"/>
              <w:spacing w:before="92" w:after="0" w:line="180" w:lineRule="exact"/>
              <w:ind w:left="500" w:right="500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票据打印机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9DF583">
            <w:pPr>
              <w:autoSpaceDE w:val="0"/>
              <w:autoSpaceDN w:val="0"/>
              <w:spacing w:before="84" w:after="0" w:line="198" w:lineRule="exact"/>
              <w:ind w:left="746" w:right="746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F1H</w:t>
            </w:r>
          </w:p>
        </w:tc>
      </w:tr>
      <w:tr w14:paraId="7070A1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26DFDA">
            <w:pPr>
              <w:autoSpaceDE w:val="0"/>
              <w:autoSpaceDN w:val="0"/>
              <w:spacing w:before="94" w:after="0" w:line="180" w:lineRule="exact"/>
              <w:ind w:left="412" w:right="412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支付受理终端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AA8576">
            <w:pPr>
              <w:autoSpaceDE w:val="0"/>
              <w:autoSpaceDN w:val="0"/>
              <w:spacing w:before="84" w:after="0" w:line="200" w:lineRule="exact"/>
              <w:ind w:left="746" w:right="746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F2H</w:t>
            </w:r>
          </w:p>
        </w:tc>
      </w:tr>
      <w:tr w14:paraId="0484B0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3C4F88">
            <w:pPr>
              <w:autoSpaceDE w:val="0"/>
              <w:autoSpaceDN w:val="0"/>
              <w:spacing w:before="90" w:after="0" w:line="180" w:lineRule="exact"/>
              <w:ind w:left="592" w:right="592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扫码终端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E95553">
            <w:pPr>
              <w:autoSpaceDE w:val="0"/>
              <w:autoSpaceDN w:val="0"/>
              <w:spacing w:before="84" w:after="0" w:line="200" w:lineRule="exact"/>
              <w:ind w:left="746" w:right="746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F3H</w:t>
            </w:r>
          </w:p>
        </w:tc>
      </w:tr>
      <w:tr w14:paraId="454387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8053CF">
            <w:pPr>
              <w:autoSpaceDE w:val="0"/>
              <w:autoSpaceDN w:val="0"/>
              <w:spacing w:before="92" w:after="0" w:line="180" w:lineRule="exact"/>
              <w:ind w:left="412" w:right="412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语音播报设备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C515DB">
            <w:pPr>
              <w:autoSpaceDE w:val="0"/>
              <w:autoSpaceDN w:val="0"/>
              <w:spacing w:before="84" w:after="0" w:line="200" w:lineRule="exact"/>
              <w:ind w:left="746" w:right="746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F4H</w:t>
            </w:r>
          </w:p>
        </w:tc>
      </w:tr>
      <w:tr w14:paraId="3C8D93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exact"/>
        </w:trPr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3FFA86">
            <w:pPr>
              <w:autoSpaceDE w:val="0"/>
              <w:autoSpaceDN w:val="0"/>
              <w:spacing w:before="90" w:after="0" w:line="180" w:lineRule="exact"/>
              <w:ind w:left="772" w:right="772"/>
              <w:jc w:val="right"/>
            </w:pPr>
            <w:r>
              <w:rPr>
                <w:rFonts w:ascii="宋体" w:hAnsi="宋体" w:eastAsia="宋体"/>
                <w:color w:val="000000"/>
                <w:sz w:val="18"/>
              </w:rPr>
              <w:t>预留</w:t>
            </w:r>
          </w:p>
        </w:tc>
        <w:tc>
          <w:tcPr>
            <w:tcW w:w="2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C8AE41">
            <w:pPr>
              <w:autoSpaceDE w:val="0"/>
              <w:autoSpaceDN w:val="0"/>
              <w:spacing w:before="84" w:after="0" w:line="198" w:lineRule="exact"/>
              <w:ind w:left="552" w:right="552"/>
              <w:jc w:val="righ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F5H-FFH</w:t>
            </w:r>
          </w:p>
        </w:tc>
      </w:tr>
    </w:tbl>
    <w:p w14:paraId="319B8EEE">
      <w:pPr>
        <w:pStyle w:val="4"/>
        <w:rPr>
          <w:color w:val="auto"/>
        </w:rPr>
      </w:pPr>
      <w:bookmarkStart w:id="3" w:name="_Toc168584428"/>
      <w:r>
        <w:rPr>
          <w:color w:val="auto"/>
        </w:rPr>
        <w:t xml:space="preserve">2.2 </w:t>
      </w:r>
      <w:r>
        <w:rPr>
          <w:rFonts w:hint="eastAsia" w:ascii="微软雅黑" w:hAnsi="微软雅黑" w:eastAsia="微软雅黑" w:cs="微软雅黑"/>
          <w:color w:val="auto"/>
        </w:rPr>
        <w:t>协议</w:t>
      </w:r>
      <w:r>
        <w:rPr>
          <w:rFonts w:hint="eastAsia" w:ascii="MS Gothic" w:hAnsi="MS Gothic" w:eastAsia="MS Gothic" w:cs="MS Gothic"/>
          <w:color w:val="auto"/>
        </w:rPr>
        <w:t>使用</w:t>
      </w:r>
      <w:r>
        <w:rPr>
          <w:rFonts w:hint="eastAsia" w:ascii="微软雅黑" w:hAnsi="微软雅黑" w:eastAsia="微软雅黑" w:cs="微软雅黑"/>
          <w:color w:val="auto"/>
        </w:rPr>
        <w:t>约</w:t>
      </w:r>
      <w:r>
        <w:rPr>
          <w:rFonts w:hint="eastAsia" w:ascii="MS Gothic" w:hAnsi="MS Gothic" w:eastAsia="MS Gothic" w:cs="MS Gothic"/>
          <w:color w:val="auto"/>
        </w:rPr>
        <w:t>定</w:t>
      </w:r>
      <w:bookmarkEnd w:id="3"/>
    </w:p>
    <w:p w14:paraId="72E0589C">
      <w:pPr>
        <w:autoSpaceDE w:val="0"/>
        <w:autoSpaceDN w:val="0"/>
        <w:spacing w:before="148" w:after="0" w:line="240" w:lineRule="exact"/>
        <w:ind w:left="360" w:right="360"/>
        <w:jc w:val="right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>1.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外设功能模块类型编码和外设功能模块序号，可唯一标识一个车道外设</w:t>
      </w:r>
    </w:p>
    <w:p w14:paraId="23D58853">
      <w:pPr>
        <w:autoSpaceDE w:val="0"/>
        <w:autoSpaceDN w:val="0"/>
        <w:spacing w:before="218" w:after="0" w:line="268" w:lineRule="exact"/>
        <w:jc w:val="center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的功能模块。例如一个车道多个车辆检测器，功能模块类型编码均为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E5H</w:t>
      </w:r>
      <w:r>
        <w:rPr>
          <w:rFonts w:ascii="宋体" w:hAnsi="宋体" w:eastAsia="宋体"/>
          <w:color w:val="000000"/>
          <w:sz w:val="24"/>
          <w:lang w:eastAsia="zh-CN"/>
        </w:rPr>
        <w:t>，可以</w:t>
      </w:r>
    </w:p>
    <w:p w14:paraId="3F705970">
      <w:pPr>
        <w:autoSpaceDE w:val="0"/>
        <w:autoSpaceDN w:val="0"/>
        <w:spacing w:before="200" w:after="0" w:line="266" w:lineRule="exact"/>
        <w:ind w:right="360"/>
        <w:rPr>
          <w:lang w:eastAsia="zh-CN"/>
        </w:rPr>
      </w:pPr>
      <w:r>
        <w:rPr>
          <w:rFonts w:hint="eastAsia" w:ascii="宋体" w:hAnsi="宋体" w:eastAsia="宋体"/>
          <w:color w:val="000000"/>
          <w:sz w:val="24"/>
          <w:lang w:eastAsia="zh-CN"/>
        </w:rPr>
        <w:t xml:space="preserve">   </w:t>
      </w:r>
      <w:r>
        <w:rPr>
          <w:rFonts w:ascii="宋体" w:hAnsi="宋体" w:eastAsia="宋体"/>
          <w:color w:val="000000"/>
          <w:sz w:val="24"/>
          <w:lang w:eastAsia="zh-CN"/>
        </w:rPr>
        <w:t>通过序号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01H</w:t>
      </w:r>
      <w:r>
        <w:rPr>
          <w:rFonts w:ascii="宋体" w:hAnsi="宋体" w:eastAsia="宋体"/>
          <w:color w:val="000000"/>
          <w:sz w:val="24"/>
          <w:lang w:eastAsia="zh-CN"/>
        </w:rPr>
        <w:t>、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02H</w:t>
      </w:r>
      <w:r>
        <w:rPr>
          <w:rFonts w:ascii="宋体" w:hAnsi="宋体" w:eastAsia="宋体"/>
          <w:color w:val="000000"/>
          <w:sz w:val="24"/>
          <w:lang w:eastAsia="zh-CN"/>
        </w:rPr>
        <w:t>、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03H....</w:t>
      </w:r>
      <w:r>
        <w:rPr>
          <w:rFonts w:ascii="宋体" w:hAnsi="宋体" w:eastAsia="宋体"/>
          <w:color w:val="000000"/>
          <w:sz w:val="24"/>
          <w:lang w:eastAsia="zh-CN"/>
        </w:rPr>
        <w:t>进行区分。</w:t>
      </w:r>
    </w:p>
    <w:p w14:paraId="414867AD">
      <w:pPr>
        <w:autoSpaceDE w:val="0"/>
        <w:autoSpaceDN w:val="0"/>
        <w:spacing w:before="200" w:after="0" w:line="268" w:lineRule="exact"/>
        <w:ind w:left="360" w:right="360"/>
        <w:jc w:val="right"/>
        <w:rPr>
          <w:rFonts w:ascii="宋体" w:hAnsi="宋体" w:eastAsia="宋体"/>
          <w:color w:val="000000"/>
          <w:sz w:val="24"/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2. 一个外设可只包含单个功能模块，如 RSU 路侧单元（功能模块类型编码</w:t>
      </w:r>
    </w:p>
    <w:p w14:paraId="2401240E">
      <w:pPr>
        <w:autoSpaceDE w:val="0"/>
        <w:autoSpaceDN w:val="0"/>
        <w:spacing w:before="200" w:after="0" w:line="268" w:lineRule="exact"/>
        <w:ind w:left="360" w:right="840"/>
        <w:jc w:val="right"/>
        <w:rPr>
          <w:rFonts w:ascii="宋体" w:hAnsi="宋体" w:eastAsia="宋体"/>
          <w:color w:val="000000"/>
          <w:sz w:val="24"/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为 E1H）；也可包含多个功能模块，如多功能栏杆一体机具备电动栏杆机（E4H）、</w:t>
      </w:r>
    </w:p>
    <w:p w14:paraId="0BFA74EB">
      <w:pPr>
        <w:rPr>
          <w:lang w:eastAsia="zh-CN"/>
        </w:rPr>
        <w:sectPr>
          <w:pgSz w:w="11906" w:h="16838"/>
          <w:pgMar w:top="440" w:right="1440" w:bottom="514" w:left="1440" w:header="720" w:footer="720" w:gutter="0"/>
          <w:cols w:space="720" w:num="1"/>
          <w:docGrid w:linePitch="360" w:charSpace="0"/>
        </w:sectPr>
      </w:pPr>
    </w:p>
    <w:p w14:paraId="569D4EFA">
      <w:pPr>
        <w:autoSpaceDE w:val="0"/>
        <w:autoSpaceDN w:val="0"/>
        <w:spacing w:before="410" w:after="0" w:line="264" w:lineRule="exact"/>
        <w:ind w:left="360" w:right="36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信息显示屏（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E6H</w:t>
      </w:r>
      <w:r>
        <w:rPr>
          <w:rFonts w:ascii="宋体" w:hAnsi="宋体" w:eastAsia="宋体"/>
          <w:color w:val="000000"/>
          <w:sz w:val="24"/>
          <w:lang w:eastAsia="zh-CN"/>
        </w:rPr>
        <w:t>）、通行信号灯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(E7H)</w:t>
      </w:r>
      <w:r>
        <w:rPr>
          <w:rFonts w:ascii="宋体" w:hAnsi="宋体" w:eastAsia="宋体"/>
          <w:color w:val="000000"/>
          <w:sz w:val="24"/>
          <w:lang w:eastAsia="zh-CN"/>
        </w:rPr>
        <w:t>和报警器（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E8H</w:t>
      </w:r>
      <w:r>
        <w:rPr>
          <w:rFonts w:ascii="宋体" w:hAnsi="宋体" w:eastAsia="宋体"/>
          <w:color w:val="000000"/>
          <w:sz w:val="24"/>
          <w:lang w:eastAsia="zh-CN"/>
        </w:rPr>
        <w:t>）等功能模块。</w:t>
      </w:r>
    </w:p>
    <w:p w14:paraId="0BAC725E">
      <w:pPr>
        <w:autoSpaceDE w:val="0"/>
        <w:autoSpaceDN w:val="0"/>
        <w:spacing w:before="200" w:after="0" w:line="268" w:lineRule="exact"/>
        <w:ind w:left="360" w:right="360"/>
        <w:jc w:val="right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>3.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单外设只作为一个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IP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设备端，其设备接口按一个功能模块进行交互。一</w:t>
      </w:r>
    </w:p>
    <w:p w14:paraId="4F85699E">
      <w:pPr>
        <w:autoSpaceDE w:val="0"/>
        <w:autoSpaceDN w:val="0"/>
        <w:spacing w:before="200" w:after="0" w:line="266" w:lineRule="exact"/>
        <w:jc w:val="center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体化外设可作为一个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IP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设备端，也可作为多个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IP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设备端，支持对多个设备模块</w:t>
      </w:r>
    </w:p>
    <w:p w14:paraId="6EC378E3">
      <w:pPr>
        <w:autoSpaceDE w:val="0"/>
        <w:autoSpaceDN w:val="0"/>
        <w:spacing w:before="210" w:after="0" w:line="240" w:lineRule="exact"/>
        <w:ind w:left="360" w:right="36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信息进行组合式控制、查询和上报。</w:t>
      </w:r>
    </w:p>
    <w:p w14:paraId="0268C68E">
      <w:pPr>
        <w:pStyle w:val="3"/>
        <w:rPr>
          <w:color w:val="auto"/>
          <w:lang w:eastAsia="zh-CN"/>
        </w:rPr>
      </w:pPr>
      <w:bookmarkStart w:id="4" w:name="_Toc168584429"/>
      <w:r>
        <w:rPr>
          <w:rFonts w:ascii="TimesNewRomanPSMT" w:hAnsi="TimesNewRomanPSMT" w:eastAsia="TimesNewRomanPSMT"/>
          <w:color w:val="auto"/>
          <w:lang w:eastAsia="zh-CN"/>
        </w:rPr>
        <w:t>3</w:t>
      </w:r>
      <w:r>
        <w:rPr>
          <w:color w:val="auto"/>
          <w:lang w:eastAsia="zh-CN"/>
        </w:rPr>
        <w:t xml:space="preserve"> 通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讯协议说</w:t>
      </w:r>
      <w:r>
        <w:rPr>
          <w:rFonts w:hint="eastAsia" w:ascii="MS Gothic" w:hAnsi="MS Gothic" w:eastAsia="MS Gothic" w:cs="MS Gothic"/>
          <w:color w:val="auto"/>
          <w:lang w:eastAsia="zh-CN"/>
        </w:rPr>
        <w:t>明</w:t>
      </w:r>
      <w:bookmarkEnd w:id="4"/>
    </w:p>
    <w:p w14:paraId="6E88E47D">
      <w:pPr>
        <w:pStyle w:val="4"/>
        <w:rPr>
          <w:color w:val="auto"/>
          <w:lang w:eastAsia="zh-CN"/>
        </w:rPr>
      </w:pPr>
      <w:bookmarkStart w:id="5" w:name="_Toc168584430"/>
      <w:r>
        <w:rPr>
          <w:color w:val="auto"/>
          <w:lang w:eastAsia="zh-CN"/>
        </w:rPr>
        <w:t>3.1 参数配置</w:t>
      </w:r>
      <w:bookmarkEnd w:id="5"/>
    </w:p>
    <w:p w14:paraId="30783B15">
      <w:pPr>
        <w:autoSpaceDE w:val="0"/>
        <w:autoSpaceDN w:val="0"/>
        <w:spacing w:before="220" w:after="0" w:line="266" w:lineRule="exact"/>
        <w:ind w:left="840" w:right="84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接口形式：标准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RJ45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以太网接口。</w:t>
      </w:r>
    </w:p>
    <w:p w14:paraId="10B7DEA4">
      <w:pPr>
        <w:autoSpaceDE w:val="0"/>
        <w:autoSpaceDN w:val="0"/>
        <w:spacing w:before="202" w:after="0" w:line="266" w:lineRule="exact"/>
        <w:ind w:left="840" w:right="84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通讯速率：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100M/1000M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自适应。</w:t>
      </w:r>
    </w:p>
    <w:p w14:paraId="0BFB5F05">
      <w:pPr>
        <w:autoSpaceDE w:val="0"/>
        <w:autoSpaceDN w:val="0"/>
        <w:spacing w:before="202" w:after="0" w:line="266" w:lineRule="exact"/>
        <w:ind w:left="840" w:right="84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通信协议：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TCP</w:t>
      </w:r>
      <w:r>
        <w:rPr>
          <w:rFonts w:ascii="宋体" w:hAnsi="宋体" w:eastAsia="宋体"/>
          <w:color w:val="000000"/>
          <w:sz w:val="24"/>
          <w:lang w:eastAsia="zh-CN"/>
        </w:rPr>
        <w:t>（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Transmission Control Protocol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传输控制协议）。</w:t>
      </w:r>
    </w:p>
    <w:p w14:paraId="52536E54">
      <w:pPr>
        <w:autoSpaceDE w:val="0"/>
        <w:autoSpaceDN w:val="0"/>
        <w:spacing w:before="202" w:after="0" w:line="266" w:lineRule="exact"/>
        <w:ind w:left="840" w:right="84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设备出厂默认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IP:192.168.1.100</w:t>
      </w:r>
      <w:r>
        <w:rPr>
          <w:rFonts w:ascii="宋体" w:hAnsi="宋体" w:eastAsia="宋体"/>
          <w:color w:val="000000"/>
          <w:sz w:val="24"/>
          <w:lang w:eastAsia="zh-CN"/>
        </w:rPr>
        <w:t>，配置功能端口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9528</w:t>
      </w:r>
      <w:r>
        <w:rPr>
          <w:rFonts w:ascii="宋体" w:hAnsi="宋体" w:eastAsia="宋体"/>
          <w:color w:val="000000"/>
          <w:sz w:val="24"/>
          <w:lang w:eastAsia="zh-CN"/>
        </w:rPr>
        <w:t>。</w:t>
      </w:r>
    </w:p>
    <w:p w14:paraId="324D5600">
      <w:pPr>
        <w:pStyle w:val="4"/>
        <w:rPr>
          <w:color w:val="auto"/>
          <w:lang w:eastAsia="zh-CN"/>
        </w:rPr>
      </w:pPr>
      <w:bookmarkStart w:id="6" w:name="_Toc168584431"/>
      <w:r>
        <w:rPr>
          <w:color w:val="auto"/>
          <w:lang w:eastAsia="zh-CN"/>
        </w:rPr>
        <w:t>3.2 数据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传输</w:t>
      </w:r>
      <w:r>
        <w:rPr>
          <w:rFonts w:hint="eastAsia" w:ascii="MS Gothic" w:hAnsi="MS Gothic" w:eastAsia="MS Gothic" w:cs="MS Gothic"/>
          <w:color w:val="auto"/>
          <w:lang w:eastAsia="zh-CN"/>
        </w:rPr>
        <w:t>方式</w:t>
      </w:r>
      <w:bookmarkEnd w:id="6"/>
    </w:p>
    <w:p w14:paraId="781209F1">
      <w:pPr>
        <w:autoSpaceDE w:val="0"/>
        <w:autoSpaceDN w:val="0"/>
        <w:spacing w:before="228" w:after="0" w:line="240" w:lineRule="exact"/>
        <w:ind w:left="840" w:right="84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服务端与客户端之间通过消息报文方式交换信息。</w:t>
      </w:r>
    </w:p>
    <w:p w14:paraId="10281C4A">
      <w:pPr>
        <w:autoSpaceDE w:val="0"/>
        <w:autoSpaceDN w:val="0"/>
        <w:spacing w:before="228" w:after="0" w:line="240" w:lineRule="exact"/>
        <w:ind w:left="360" w:right="360"/>
        <w:jc w:val="right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除特别说明外，消息的接收方必须在应答超时时间内通过消息向发送方确认</w:t>
      </w:r>
    </w:p>
    <w:p w14:paraId="661E7AE9">
      <w:pPr>
        <w:autoSpaceDE w:val="0"/>
        <w:autoSpaceDN w:val="0"/>
        <w:spacing w:before="228" w:after="0" w:line="240" w:lineRule="exact"/>
        <w:jc w:val="center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消息的处理结果。若在应答超时时间内消息的发送方未收到接收方针对所发送消</w:t>
      </w:r>
    </w:p>
    <w:p w14:paraId="66AE8C54">
      <w:pPr>
        <w:autoSpaceDE w:val="0"/>
        <w:autoSpaceDN w:val="0"/>
        <w:spacing w:before="228" w:after="0" w:line="240" w:lineRule="exact"/>
        <w:ind w:left="360" w:right="36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息的应答，则必须重新发送未应答的消息。</w:t>
      </w:r>
    </w:p>
    <w:p w14:paraId="4CCAE6A2">
      <w:pPr>
        <w:pStyle w:val="4"/>
        <w:rPr>
          <w:color w:val="auto"/>
          <w:lang w:eastAsia="zh-CN"/>
        </w:rPr>
      </w:pPr>
      <w:bookmarkStart w:id="7" w:name="_Toc168584432"/>
      <w:r>
        <w:rPr>
          <w:color w:val="auto"/>
          <w:lang w:eastAsia="zh-CN"/>
        </w:rPr>
        <w:t>3.3 通信方式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说</w:t>
      </w:r>
      <w:r>
        <w:rPr>
          <w:rFonts w:hint="eastAsia" w:ascii="MS Gothic" w:hAnsi="MS Gothic" w:eastAsia="MS Gothic" w:cs="MS Gothic"/>
          <w:color w:val="auto"/>
          <w:lang w:eastAsia="zh-CN"/>
        </w:rPr>
        <w:t>明</w:t>
      </w:r>
      <w:bookmarkEnd w:id="7"/>
    </w:p>
    <w:p w14:paraId="43937DE3">
      <w:pPr>
        <w:autoSpaceDE w:val="0"/>
        <w:autoSpaceDN w:val="0"/>
        <w:spacing w:before="228" w:after="0" w:line="240" w:lineRule="exact"/>
        <w:ind w:left="360" w:right="360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>3.3.1 出厂配置</w:t>
      </w:r>
    </w:p>
    <w:p w14:paraId="3D151F92">
      <w:pPr>
        <w:autoSpaceDE w:val="0"/>
        <w:autoSpaceDN w:val="0"/>
        <w:spacing w:before="228" w:after="0" w:line="240" w:lineRule="exact"/>
        <w:ind w:left="360" w:right="360"/>
        <w:jc w:val="right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在出厂模式下，车道设备作为服务端，配置软件作为客户端，适用设备配置</w:t>
      </w:r>
    </w:p>
    <w:p w14:paraId="7CE38716">
      <w:pPr>
        <w:autoSpaceDE w:val="0"/>
        <w:autoSpaceDN w:val="0"/>
        <w:spacing w:before="228" w:after="0" w:line="240" w:lineRule="exact"/>
        <w:ind w:left="360" w:right="360"/>
      </w:pPr>
      <w:r>
        <w:rPr>
          <w:rFonts w:ascii="宋体" w:hAnsi="宋体" w:eastAsia="宋体"/>
          <w:color w:val="000000"/>
          <w:sz w:val="24"/>
        </w:rPr>
        <w:t>接口。</w:t>
      </w:r>
    </w:p>
    <w:p w14:paraId="01B032D2">
      <w:pPr>
        <w:autoSpaceDE w:val="0"/>
        <w:autoSpaceDN w:val="0"/>
        <w:spacing w:before="194" w:after="0" w:line="240" w:lineRule="auto"/>
        <w:jc w:val="center"/>
      </w:pPr>
      <w:r>
        <w:rPr>
          <w:lang w:eastAsia="zh-CN"/>
        </w:rPr>
        <w:drawing>
          <wp:inline distT="0" distB="0" distL="0" distR="0">
            <wp:extent cx="5289550" cy="22726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9550" cy="227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D088">
      <w:pPr>
        <w:autoSpaceDE w:val="0"/>
        <w:autoSpaceDN w:val="0"/>
        <w:spacing w:before="506" w:after="0" w:line="240" w:lineRule="exact"/>
        <w:ind w:left="362" w:right="362"/>
        <w:jc w:val="right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车道设备上电启动后，车道设备作为服务端，配置软件作为客户端；建立</w:t>
      </w:r>
    </w:p>
    <w:p w14:paraId="679238E1">
      <w:pPr>
        <w:rPr>
          <w:lang w:eastAsia="zh-CN"/>
        </w:rPr>
        <w:sectPr>
          <w:pgSz w:w="11906" w:h="16838"/>
          <w:pgMar w:top="440" w:right="1440" w:bottom="514" w:left="1440" w:header="720" w:footer="720" w:gutter="0"/>
          <w:cols w:space="720" w:num="1"/>
          <w:docGrid w:linePitch="360" w:charSpace="0"/>
        </w:sectPr>
      </w:pPr>
    </w:p>
    <w:p w14:paraId="0A541F09">
      <w:pPr>
        <w:autoSpaceDE w:val="0"/>
        <w:autoSpaceDN w:val="0"/>
        <w:spacing w:before="488" w:after="0" w:line="266" w:lineRule="exact"/>
        <w:ind w:left="360" w:right="360"/>
        <w:rPr>
          <w:lang w:eastAsia="zh-CN"/>
        </w:rPr>
      </w:pPr>
      <w:r>
        <w:rPr>
          <w:rFonts w:ascii="TimesNewRomanPSMT" w:hAnsi="TimesNewRomanPSMT" w:eastAsia="TimesNewRomanPSMT"/>
          <w:color w:val="000000"/>
          <w:sz w:val="24"/>
          <w:lang w:eastAsia="zh-CN"/>
        </w:rPr>
        <w:t>TCP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连接后，车道设备服务端与客户端开始通讯：</w:t>
      </w:r>
    </w:p>
    <w:p w14:paraId="09C60F5A">
      <w:pPr>
        <w:autoSpaceDE w:val="0"/>
        <w:autoSpaceDN w:val="0"/>
        <w:spacing w:before="124" w:after="0" w:line="264" w:lineRule="exact"/>
        <w:ind w:left="292" w:right="292"/>
        <w:jc w:val="right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>1.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客户端主动向服务端发送设备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IP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信息配置指令，服务端应答设置结果。</w:t>
      </w:r>
    </w:p>
    <w:p w14:paraId="40B51026">
      <w:pPr>
        <w:autoSpaceDE w:val="0"/>
        <w:autoSpaceDN w:val="0"/>
        <w:spacing w:before="210" w:after="0" w:line="240" w:lineRule="exact"/>
        <w:ind w:left="840" w:right="840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>2.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客户端向服务端发送设备参数配置指令，服务端应答设置结果。</w:t>
      </w:r>
    </w:p>
    <w:p w14:paraId="71991E51">
      <w:pPr>
        <w:autoSpaceDE w:val="0"/>
        <w:autoSpaceDN w:val="0"/>
        <w:spacing w:before="226" w:after="0" w:line="240" w:lineRule="exact"/>
        <w:ind w:left="840" w:right="840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>3.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客户端向服务端发送设备参数采集指令，以确认设置的参数。</w:t>
      </w:r>
    </w:p>
    <w:p w14:paraId="3AA6096D">
      <w:pPr>
        <w:autoSpaceDE w:val="0"/>
        <w:autoSpaceDN w:val="0"/>
        <w:spacing w:before="228" w:after="0" w:line="240" w:lineRule="exact"/>
        <w:ind w:left="240" w:right="240"/>
        <w:jc w:val="right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>4.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上述参数设置成功后，客户端发送设备重启指令对服务端进行重启操作，</w:t>
      </w:r>
    </w:p>
    <w:p w14:paraId="12297943">
      <w:pPr>
        <w:autoSpaceDE w:val="0"/>
        <w:autoSpaceDN w:val="0"/>
        <w:spacing w:before="226" w:after="0" w:line="240" w:lineRule="exact"/>
        <w:jc w:val="center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客户端应答重启指令接收结果；若接收成功则自动进行设备重启，并切换到工作</w:t>
      </w:r>
    </w:p>
    <w:p w14:paraId="2D1E0C4F">
      <w:pPr>
        <w:autoSpaceDE w:val="0"/>
        <w:autoSpaceDN w:val="0"/>
        <w:spacing w:before="228" w:after="0" w:line="240" w:lineRule="exact"/>
        <w:ind w:left="360" w:right="36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模式。</w:t>
      </w:r>
    </w:p>
    <w:p w14:paraId="3FFA8F89">
      <w:pPr>
        <w:autoSpaceDE w:val="0"/>
        <w:autoSpaceDN w:val="0"/>
        <w:spacing w:before="226" w:after="0" w:line="240" w:lineRule="exact"/>
        <w:ind w:left="360" w:right="360"/>
        <w:jc w:val="right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>5.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客户端向服务端发送信息帧，服务端应返回应答指令，否则客户端将重</w:t>
      </w:r>
    </w:p>
    <w:p w14:paraId="65D2CA1B">
      <w:pPr>
        <w:autoSpaceDE w:val="0"/>
        <w:autoSpaceDN w:val="0"/>
        <w:spacing w:before="228" w:after="0" w:line="240" w:lineRule="exact"/>
        <w:jc w:val="center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复发送该指令，直到达到最大重传次数：最大重传次数及重传时间间隔可动态配</w:t>
      </w:r>
    </w:p>
    <w:p w14:paraId="07C73D43">
      <w:pPr>
        <w:autoSpaceDE w:val="0"/>
        <w:autoSpaceDN w:val="0"/>
        <w:spacing w:before="228" w:after="0" w:line="240" w:lineRule="exact"/>
        <w:ind w:left="360" w:right="36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置。</w:t>
      </w:r>
    </w:p>
    <w:p w14:paraId="7ECC80DD">
      <w:pPr>
        <w:autoSpaceDE w:val="0"/>
        <w:autoSpaceDN w:val="0"/>
        <w:spacing w:before="304" w:after="0" w:line="240" w:lineRule="exact"/>
        <w:ind w:left="360" w:right="360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>3.3.2 工作模式</w:t>
      </w:r>
    </w:p>
    <w:p w14:paraId="2B9F843A">
      <w:pPr>
        <w:autoSpaceDE w:val="0"/>
        <w:autoSpaceDN w:val="0"/>
        <w:spacing w:before="228" w:after="0" w:line="240" w:lineRule="exact"/>
        <w:ind w:left="360" w:right="360"/>
        <w:jc w:val="right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在工作模式下，车道设备作为客户端，站级交易系统作为服务端，适用设备</w:t>
      </w:r>
    </w:p>
    <w:p w14:paraId="56621C11">
      <w:pPr>
        <w:autoSpaceDE w:val="0"/>
        <w:autoSpaceDN w:val="0"/>
        <w:spacing w:before="228" w:after="0" w:line="240" w:lineRule="exact"/>
        <w:ind w:left="360" w:right="36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配置接口、设备通用接口和设备功能接口。</w:t>
      </w:r>
    </w:p>
    <w:p w14:paraId="095553A1">
      <w:pPr>
        <w:autoSpaceDE w:val="0"/>
        <w:autoSpaceDN w:val="0"/>
        <w:spacing w:before="196" w:after="0" w:line="240" w:lineRule="auto"/>
        <w:jc w:val="center"/>
      </w:pPr>
      <w:r>
        <w:rPr>
          <w:lang w:eastAsia="zh-CN"/>
        </w:rPr>
        <w:drawing>
          <wp:inline distT="0" distB="0" distL="0" distR="0">
            <wp:extent cx="5280660" cy="16757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167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0B78">
      <w:pPr>
        <w:autoSpaceDE w:val="0"/>
        <w:autoSpaceDN w:val="0"/>
        <w:spacing w:before="502" w:after="0" w:line="268" w:lineRule="exact"/>
        <w:ind w:left="360" w:right="360"/>
        <w:jc w:val="right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服务端启动后监听通信端口，等待设备客户端连接；建立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TCP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连接后，服</w:t>
      </w:r>
    </w:p>
    <w:p w14:paraId="77680B41">
      <w:pPr>
        <w:autoSpaceDE w:val="0"/>
        <w:autoSpaceDN w:val="0"/>
        <w:spacing w:before="210" w:after="0" w:line="240" w:lineRule="exact"/>
        <w:ind w:left="360" w:right="36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务端与客户端开始通讯：</w:t>
      </w:r>
    </w:p>
    <w:p w14:paraId="5883A457">
      <w:pPr>
        <w:autoSpaceDE w:val="0"/>
        <w:autoSpaceDN w:val="0"/>
        <w:spacing w:before="228" w:after="0" w:line="240" w:lineRule="exact"/>
        <w:ind w:left="240" w:right="240"/>
        <w:jc w:val="right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>1.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客户端主动向服务端发送设备验证指令进行验证，服务端应答验证结果。</w:t>
      </w:r>
    </w:p>
    <w:p w14:paraId="40494901">
      <w:pPr>
        <w:autoSpaceDE w:val="0"/>
        <w:autoSpaceDN w:val="0"/>
        <w:spacing w:before="228" w:after="0" w:line="240" w:lineRule="exact"/>
        <w:ind w:left="360" w:right="360"/>
        <w:jc w:val="right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>2.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验证成功后，服务端发送初始化指令对客户端进行初始化，客户端应答</w:t>
      </w:r>
    </w:p>
    <w:p w14:paraId="79F97C63">
      <w:pPr>
        <w:autoSpaceDE w:val="0"/>
        <w:autoSpaceDN w:val="0"/>
        <w:spacing w:before="228" w:after="0" w:line="240" w:lineRule="exact"/>
        <w:ind w:left="360" w:right="36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初始化结果。</w:t>
      </w:r>
    </w:p>
    <w:p w14:paraId="3E0F2A95">
      <w:pPr>
        <w:autoSpaceDE w:val="0"/>
        <w:autoSpaceDN w:val="0"/>
        <w:spacing w:before="228" w:after="0" w:line="240" w:lineRule="exact"/>
        <w:ind w:left="362" w:right="362"/>
        <w:jc w:val="right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>3.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客户端向服务端发送信息帧，服务端应返回应答指令，否则客户端将重</w:t>
      </w:r>
    </w:p>
    <w:p w14:paraId="48E43CD5">
      <w:pPr>
        <w:autoSpaceDE w:val="0"/>
        <w:autoSpaceDN w:val="0"/>
        <w:spacing w:before="228" w:after="0" w:line="240" w:lineRule="exact"/>
        <w:jc w:val="center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复发送该指令，直到达到最大重传次数：最大重传次数及重传时间间隔可动态配</w:t>
      </w:r>
    </w:p>
    <w:p w14:paraId="098BEC68">
      <w:pPr>
        <w:autoSpaceDE w:val="0"/>
        <w:autoSpaceDN w:val="0"/>
        <w:spacing w:before="228" w:after="0" w:line="240" w:lineRule="exact"/>
        <w:ind w:left="360" w:right="36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置。</w:t>
      </w:r>
    </w:p>
    <w:p w14:paraId="5E035090">
      <w:pPr>
        <w:autoSpaceDE w:val="0"/>
        <w:autoSpaceDN w:val="0"/>
        <w:spacing w:before="228" w:after="0" w:line="240" w:lineRule="exact"/>
        <w:ind w:left="362" w:right="362"/>
        <w:jc w:val="right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>4.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客户端与服务端建立连接后，应定时向服务端发送监控报文，告知设备</w:t>
      </w:r>
    </w:p>
    <w:p w14:paraId="4E300822">
      <w:pPr>
        <w:autoSpaceDE w:val="0"/>
        <w:autoSpaceDN w:val="0"/>
        <w:spacing w:before="228" w:after="0" w:line="240" w:lineRule="exact"/>
        <w:ind w:left="360" w:right="360"/>
        <w:rPr>
          <w:rFonts w:eastAsia="宋体"/>
          <w:lang w:eastAsia="zh-CN"/>
        </w:rPr>
        <w:sectPr>
          <w:pgSz w:w="11906" w:h="16838"/>
          <w:pgMar w:top="440" w:right="1440" w:bottom="514" w:left="1440" w:header="720" w:footer="720" w:gutter="0"/>
          <w:cols w:space="720" w:num="1"/>
          <w:docGrid w:linePitch="360" w:charSpace="0"/>
        </w:sectPr>
      </w:pPr>
      <w:r>
        <w:rPr>
          <w:rFonts w:ascii="宋体" w:hAnsi="宋体" w:eastAsia="宋体"/>
          <w:color w:val="000000"/>
          <w:sz w:val="24"/>
          <w:lang w:eastAsia="zh-CN"/>
        </w:rPr>
        <w:t>状态</w:t>
      </w:r>
      <w:r>
        <w:rPr>
          <w:rFonts w:hint="eastAsia" w:ascii="宋体" w:hAnsi="宋体" w:eastAsia="宋体"/>
          <w:color w:val="000000"/>
          <w:sz w:val="24"/>
          <w:lang w:eastAsia="zh-CN"/>
        </w:rPr>
        <w:t>。</w:t>
      </w:r>
    </w:p>
    <w:p w14:paraId="7992F507">
      <w:pPr>
        <w:autoSpaceDE w:val="0"/>
        <w:autoSpaceDN w:val="0"/>
        <w:spacing w:before="438" w:after="0" w:line="180" w:lineRule="exact"/>
        <w:ind w:right="800"/>
        <w:rPr>
          <w:rFonts w:eastAsia="宋体"/>
          <w:lang w:eastAsia="zh-CN"/>
        </w:rPr>
      </w:pPr>
    </w:p>
    <w:p w14:paraId="6984052A">
      <w:pPr>
        <w:pStyle w:val="4"/>
        <w:rPr>
          <w:color w:val="auto"/>
          <w:lang w:eastAsia="zh-CN"/>
        </w:rPr>
      </w:pPr>
      <w:bookmarkStart w:id="8" w:name="_Toc168584433"/>
      <w:r>
        <w:rPr>
          <w:color w:val="auto"/>
          <w:lang w:eastAsia="zh-CN"/>
        </w:rPr>
        <w:t>3.4 通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讯</w:t>
      </w:r>
      <w:r>
        <w:rPr>
          <w:rFonts w:hint="eastAsia" w:ascii="MS Gothic" w:hAnsi="MS Gothic" w:eastAsia="MS Gothic" w:cs="MS Gothic"/>
          <w:color w:val="auto"/>
          <w:lang w:eastAsia="zh-CN"/>
        </w:rPr>
        <w:t>数据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帧</w:t>
      </w:r>
      <w:r>
        <w:rPr>
          <w:rFonts w:hint="eastAsia" w:ascii="MS Gothic" w:hAnsi="MS Gothic" w:eastAsia="MS Gothic" w:cs="MS Gothic"/>
          <w:color w:val="auto"/>
          <w:lang w:eastAsia="zh-CN"/>
        </w:rPr>
        <w:t>格式</w:t>
      </w:r>
      <w:bookmarkEnd w:id="8"/>
    </w:p>
    <w:p w14:paraId="1B776596">
      <w:pPr>
        <w:autoSpaceDE w:val="0"/>
        <w:autoSpaceDN w:val="0"/>
        <w:spacing w:before="228" w:after="114" w:line="240" w:lineRule="exact"/>
        <w:ind w:left="840" w:right="84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服务端和客户端通讯的数据帧格式如下：</w:t>
      </w:r>
    </w:p>
    <w:tbl>
      <w:tblPr>
        <w:tblStyle w:val="35"/>
        <w:tblW w:w="0" w:type="auto"/>
        <w:tblInd w:w="22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2"/>
        <w:gridCol w:w="682"/>
        <w:gridCol w:w="680"/>
        <w:gridCol w:w="666"/>
        <w:gridCol w:w="876"/>
        <w:gridCol w:w="974"/>
      </w:tblGrid>
      <w:tr w14:paraId="0722AB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exact"/>
        </w:trPr>
        <w:tc>
          <w:tcPr>
            <w:tcW w:w="712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EC65FB">
            <w:pPr>
              <w:autoSpaceDE w:val="0"/>
              <w:autoSpaceDN w:val="0"/>
              <w:spacing w:before="126" w:after="0" w:line="230" w:lineRule="exact"/>
              <w:ind w:left="96" w:right="96"/>
            </w:pPr>
            <w:r>
              <w:rPr>
                <w:rFonts w:ascii="TimesNewRomanPSMT" w:hAnsi="TimesNewRomanPSMT" w:eastAsia="TimesNewRomanPSMT"/>
                <w:color w:val="000000"/>
                <w:sz w:val="21"/>
              </w:rPr>
              <w:t>STX</w:t>
            </w:r>
          </w:p>
        </w:tc>
        <w:tc>
          <w:tcPr>
            <w:tcW w:w="682" w:type="dxa"/>
            <w:tcBorders>
              <w:top w:val="single" w:color="000000" w:sz="10" w:space="0"/>
              <w:left w:val="single" w:color="000000" w:sz="2" w:space="0"/>
              <w:bottom w:val="single" w:color="000000" w:sz="10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51FA93">
            <w:pPr>
              <w:autoSpaceDE w:val="0"/>
              <w:autoSpaceDN w:val="0"/>
              <w:spacing w:before="126" w:after="0" w:line="23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21"/>
              </w:rPr>
              <w:t>VER</w:t>
            </w:r>
          </w:p>
        </w:tc>
        <w:tc>
          <w:tcPr>
            <w:tcW w:w="680" w:type="dxa"/>
            <w:tcBorders>
              <w:top w:val="single" w:color="000000" w:sz="10" w:space="0"/>
              <w:left w:val="single" w:color="000000" w:sz="2" w:space="0"/>
              <w:bottom w:val="single" w:color="000000" w:sz="10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9E31F6">
            <w:pPr>
              <w:autoSpaceDE w:val="0"/>
              <w:autoSpaceDN w:val="0"/>
              <w:spacing w:before="126" w:after="0" w:line="23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21"/>
              </w:rPr>
              <w:t>SEQ</w:t>
            </w:r>
          </w:p>
        </w:tc>
        <w:tc>
          <w:tcPr>
            <w:tcW w:w="666" w:type="dxa"/>
            <w:tcBorders>
              <w:top w:val="single" w:color="000000" w:sz="10" w:space="0"/>
              <w:left w:val="single" w:color="000000" w:sz="2" w:space="0"/>
              <w:bottom w:val="single" w:color="000000" w:sz="10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326A05">
            <w:pPr>
              <w:autoSpaceDE w:val="0"/>
              <w:autoSpaceDN w:val="0"/>
              <w:spacing w:before="126" w:after="0" w:line="23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21"/>
              </w:rPr>
              <w:t>LEN</w:t>
            </w:r>
          </w:p>
        </w:tc>
        <w:tc>
          <w:tcPr>
            <w:tcW w:w="876" w:type="dxa"/>
            <w:tcBorders>
              <w:top w:val="single" w:color="000000" w:sz="10" w:space="0"/>
              <w:left w:val="single" w:color="000000" w:sz="2" w:space="0"/>
              <w:bottom w:val="single" w:color="000000" w:sz="10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D1EE53">
            <w:pPr>
              <w:autoSpaceDE w:val="0"/>
              <w:autoSpaceDN w:val="0"/>
              <w:spacing w:before="126" w:after="0" w:line="23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21"/>
              </w:rPr>
              <w:t>DATA</w:t>
            </w:r>
          </w:p>
        </w:tc>
        <w:tc>
          <w:tcPr>
            <w:tcW w:w="974" w:type="dxa"/>
            <w:tcBorders>
              <w:top w:val="single" w:color="000000" w:sz="10" w:space="0"/>
              <w:left w:val="single" w:color="000000" w:sz="2" w:space="0"/>
              <w:bottom w:val="single" w:color="000000" w:sz="10" w:space="0"/>
              <w:right w:val="single" w:color="000000" w:sz="10" w:space="0"/>
            </w:tcBorders>
            <w:tcMar>
              <w:left w:w="0" w:type="dxa"/>
              <w:right w:w="0" w:type="dxa"/>
            </w:tcMar>
          </w:tcPr>
          <w:p w14:paraId="20992624">
            <w:pPr>
              <w:autoSpaceDE w:val="0"/>
              <w:autoSpaceDN w:val="0"/>
              <w:spacing w:before="126" w:after="0" w:line="23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21"/>
              </w:rPr>
              <w:t>CRC</w:t>
            </w:r>
          </w:p>
        </w:tc>
      </w:tr>
    </w:tbl>
    <w:p w14:paraId="4CBA73B4">
      <w:pPr>
        <w:autoSpaceDE w:val="0"/>
        <w:autoSpaceDN w:val="0"/>
        <w:spacing w:before="116" w:after="0" w:line="240" w:lineRule="exact"/>
        <w:ind w:left="360" w:right="360"/>
        <w:jc w:val="right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数据帧中各数据域的说明如下表所示。如无特别注明，数据均采用无符号整</w:t>
      </w:r>
    </w:p>
    <w:p w14:paraId="2FC6DCCB">
      <w:pPr>
        <w:autoSpaceDE w:val="0"/>
        <w:autoSpaceDN w:val="0"/>
        <w:spacing w:before="228" w:after="0" w:line="240" w:lineRule="exact"/>
        <w:jc w:val="center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型编码；以字节表示的数据，均为高字节在前、低位字节在后的大端模式；对于</w:t>
      </w:r>
    </w:p>
    <w:p w14:paraId="1F400EF4">
      <w:pPr>
        <w:autoSpaceDE w:val="0"/>
        <w:autoSpaceDN w:val="0"/>
        <w:spacing w:before="220" w:after="96" w:line="266" w:lineRule="exact"/>
        <w:ind w:left="360" w:right="36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未定义或者保留的参数默认值填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00H</w:t>
      </w:r>
      <w:r>
        <w:rPr>
          <w:rFonts w:ascii="宋体" w:hAnsi="宋体" w:eastAsia="宋体"/>
          <w:color w:val="000000"/>
          <w:sz w:val="24"/>
          <w:lang w:eastAsia="zh-CN"/>
        </w:rPr>
        <w:t>。</w:t>
      </w:r>
    </w:p>
    <w:tbl>
      <w:tblPr>
        <w:tblStyle w:val="35"/>
        <w:tblW w:w="0" w:type="auto"/>
        <w:tblInd w:w="24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"/>
        <w:gridCol w:w="7506"/>
      </w:tblGrid>
      <w:tr w14:paraId="5AA71C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exact"/>
        </w:trPr>
        <w:tc>
          <w:tcPr>
            <w:tcW w:w="10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CA186DA">
            <w:pPr>
              <w:autoSpaceDE w:val="0"/>
              <w:autoSpaceDN w:val="0"/>
              <w:spacing w:before="10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字段</w:t>
            </w:r>
          </w:p>
        </w:tc>
        <w:tc>
          <w:tcPr>
            <w:tcW w:w="75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D3097AA">
            <w:pPr>
              <w:autoSpaceDE w:val="0"/>
              <w:autoSpaceDN w:val="0"/>
              <w:spacing w:before="10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描述</w:t>
            </w:r>
          </w:p>
        </w:tc>
      </w:tr>
      <w:tr w14:paraId="1EB3C8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exact"/>
        </w:trPr>
        <w:tc>
          <w:tcPr>
            <w:tcW w:w="10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E16577">
            <w:pPr>
              <w:autoSpaceDE w:val="0"/>
              <w:autoSpaceDN w:val="0"/>
              <w:spacing w:before="10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STX</w:t>
            </w:r>
          </w:p>
        </w:tc>
        <w:tc>
          <w:tcPr>
            <w:tcW w:w="75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3913BB">
            <w:pPr>
              <w:autoSpaceDE w:val="0"/>
              <w:autoSpaceDN w:val="0"/>
              <w:spacing w:before="10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帧开始标志，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字节，取值为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FFFFH</w:t>
            </w:r>
          </w:p>
        </w:tc>
      </w:tr>
      <w:tr w14:paraId="6E1BB8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exact"/>
        </w:trPr>
        <w:tc>
          <w:tcPr>
            <w:tcW w:w="10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2ABA9F">
            <w:pPr>
              <w:autoSpaceDE w:val="0"/>
              <w:autoSpaceDN w:val="0"/>
              <w:spacing w:before="10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VER</w:t>
            </w:r>
          </w:p>
        </w:tc>
        <w:tc>
          <w:tcPr>
            <w:tcW w:w="75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B116E4">
            <w:pPr>
              <w:autoSpaceDE w:val="0"/>
              <w:autoSpaceDN w:val="0"/>
              <w:spacing w:before="10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协议版本号，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字节，当前版本为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00H</w:t>
            </w:r>
          </w:p>
        </w:tc>
      </w:tr>
      <w:tr w14:paraId="0FE66A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0" w:hRule="exact"/>
        </w:trPr>
        <w:tc>
          <w:tcPr>
            <w:tcW w:w="10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5F3BC7">
            <w:pPr>
              <w:autoSpaceDE w:val="0"/>
              <w:autoSpaceDN w:val="0"/>
              <w:spacing w:before="102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SEQ</w:t>
            </w:r>
          </w:p>
        </w:tc>
        <w:tc>
          <w:tcPr>
            <w:tcW w:w="75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5E01A2">
            <w:pPr>
              <w:autoSpaceDE w:val="0"/>
              <w:autoSpaceDN w:val="0"/>
              <w:spacing w:before="10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黑体" w:hAnsi="黑体" w:eastAsia="黑体"/>
                <w:color w:val="000000"/>
                <w:sz w:val="18"/>
                <w:lang w:eastAsia="zh-CN"/>
              </w:rPr>
              <w:t>(1)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帧序列号，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字节；</w:t>
            </w:r>
          </w:p>
          <w:p w14:paraId="676EE3A9">
            <w:pPr>
              <w:autoSpaceDE w:val="0"/>
              <w:autoSpaceDN w:val="0"/>
              <w:spacing w:before="190" w:after="0" w:line="202" w:lineRule="exact"/>
              <w:jc w:val="center"/>
              <w:rPr>
                <w:lang w:eastAsia="zh-CN"/>
              </w:rPr>
            </w:pPr>
            <w:r>
              <w:rPr>
                <w:rFonts w:ascii="黑体" w:hAnsi="黑体" w:eastAsia="黑体"/>
                <w:color w:val="000000"/>
                <w:sz w:val="18"/>
                <w:lang w:eastAsia="zh-CN"/>
              </w:rPr>
              <w:t>(2)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服务端主动发送帧的帧序号为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0XH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，客户端响应帧的帧序号为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0XH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，两帧的帧序号保持</w:t>
            </w:r>
          </w:p>
          <w:p w14:paraId="41256ECD">
            <w:pPr>
              <w:autoSpaceDE w:val="0"/>
              <w:autoSpaceDN w:val="0"/>
              <w:spacing w:before="190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一致，其中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1,2,3,4,5,6,7,8,9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；</w:t>
            </w:r>
          </w:p>
          <w:p w14:paraId="52285359">
            <w:pPr>
              <w:autoSpaceDE w:val="0"/>
              <w:autoSpaceDN w:val="0"/>
              <w:spacing w:before="190" w:after="0" w:line="202" w:lineRule="exact"/>
              <w:jc w:val="center"/>
              <w:rPr>
                <w:lang w:eastAsia="zh-CN"/>
              </w:rPr>
            </w:pPr>
            <w:r>
              <w:rPr>
                <w:rFonts w:ascii="黑体" w:hAnsi="黑体" w:eastAsia="黑体"/>
                <w:color w:val="000000"/>
                <w:sz w:val="18"/>
                <w:lang w:eastAsia="zh-CN"/>
              </w:rPr>
              <w:t>(3)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客户端主动发送帧的帧序号为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X0H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，服务端响应帧的帧序号为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X0H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，两帧的帧序号保持</w:t>
            </w:r>
          </w:p>
          <w:p w14:paraId="6FC4911B">
            <w:pPr>
              <w:autoSpaceDE w:val="0"/>
              <w:autoSpaceDN w:val="0"/>
              <w:spacing w:before="190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一致，其中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1,2,3,4,5,6,7,8,9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；</w:t>
            </w:r>
          </w:p>
          <w:p w14:paraId="03A50E01">
            <w:pPr>
              <w:autoSpaceDE w:val="0"/>
              <w:autoSpaceDN w:val="0"/>
              <w:spacing w:before="190" w:after="0" w:line="202" w:lineRule="exact"/>
              <w:ind w:left="14" w:right="14"/>
              <w:jc w:val="right"/>
              <w:rPr>
                <w:lang w:eastAsia="zh-CN"/>
              </w:rPr>
            </w:pPr>
            <w:r>
              <w:rPr>
                <w:rFonts w:ascii="黑体" w:hAnsi="黑体" w:eastAsia="黑体"/>
                <w:color w:val="000000"/>
                <w:sz w:val="18"/>
                <w:lang w:eastAsia="zh-CN"/>
              </w:rPr>
              <w:t>(4)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每次服务端、客户端的主动发送帧的序号自动加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；包含多次交互的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如：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RSU)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通信过程，</w:t>
            </w:r>
          </w:p>
          <w:p w14:paraId="30F53B14">
            <w:pPr>
              <w:autoSpaceDE w:val="0"/>
              <w:autoSpaceDN w:val="0"/>
              <w:spacing w:before="190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每一次交互帧序号自动加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。</w:t>
            </w:r>
          </w:p>
        </w:tc>
      </w:tr>
      <w:tr w14:paraId="0F1539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exact"/>
        </w:trPr>
        <w:tc>
          <w:tcPr>
            <w:tcW w:w="10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B87FD1">
            <w:pPr>
              <w:autoSpaceDE w:val="0"/>
              <w:autoSpaceDN w:val="0"/>
              <w:spacing w:before="10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LEN</w:t>
            </w:r>
          </w:p>
        </w:tc>
        <w:tc>
          <w:tcPr>
            <w:tcW w:w="75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2E7AD5">
            <w:pPr>
              <w:autoSpaceDE w:val="0"/>
              <w:autoSpaceDN w:val="0"/>
              <w:spacing w:before="10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DATA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域的长度，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4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字节（高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字节保留，低两字节为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DATA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域长度）</w:t>
            </w:r>
          </w:p>
        </w:tc>
      </w:tr>
      <w:tr w14:paraId="1CD7D5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exact"/>
        </w:trPr>
        <w:tc>
          <w:tcPr>
            <w:tcW w:w="10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18CB5C">
            <w:pPr>
              <w:autoSpaceDE w:val="0"/>
              <w:autoSpaceDN w:val="0"/>
              <w:spacing w:before="10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DATA</w:t>
            </w:r>
          </w:p>
        </w:tc>
        <w:tc>
          <w:tcPr>
            <w:tcW w:w="75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7427F7">
            <w:pPr>
              <w:autoSpaceDE w:val="0"/>
              <w:autoSpaceDN w:val="0"/>
              <w:spacing w:before="106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帧数据内容，默认十六进制编码</w:t>
            </w:r>
          </w:p>
        </w:tc>
      </w:tr>
      <w:tr w14:paraId="76B2CD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exact"/>
        </w:trPr>
        <w:tc>
          <w:tcPr>
            <w:tcW w:w="102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AACDE7">
            <w:pPr>
              <w:autoSpaceDE w:val="0"/>
              <w:autoSpaceDN w:val="0"/>
              <w:spacing w:before="102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CRC</w:t>
            </w:r>
          </w:p>
        </w:tc>
        <w:tc>
          <w:tcPr>
            <w:tcW w:w="75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B02801">
            <w:pPr>
              <w:autoSpaceDE w:val="0"/>
              <w:autoSpaceDN w:val="0"/>
              <w:spacing w:before="102" w:after="0" w:line="198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从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VER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到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DATA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所有字节的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CRC16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校验值，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字节，初始值为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FFFFH</w:t>
            </w:r>
          </w:p>
        </w:tc>
      </w:tr>
    </w:tbl>
    <w:p w14:paraId="6C891756">
      <w:pPr>
        <w:pStyle w:val="3"/>
        <w:rPr>
          <w:color w:val="auto"/>
          <w:lang w:eastAsia="zh-CN"/>
        </w:rPr>
      </w:pPr>
      <w:bookmarkStart w:id="9" w:name="_Toc168584434"/>
      <w:r>
        <w:rPr>
          <w:rFonts w:ascii="TimesNewRomanPSMT" w:hAnsi="TimesNewRomanPSMT" w:eastAsia="TimesNewRomanPSMT"/>
          <w:color w:val="auto"/>
          <w:lang w:eastAsia="zh-CN"/>
        </w:rPr>
        <w:t>4</w:t>
      </w:r>
      <w:r>
        <w:rPr>
          <w:color w:val="auto"/>
          <w:lang w:eastAsia="zh-CN"/>
        </w:rPr>
        <w:t xml:space="preserve"> TCP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协议设备</w:t>
      </w:r>
      <w:r>
        <w:rPr>
          <w:rFonts w:hint="eastAsia" w:ascii="MS Gothic" w:hAnsi="MS Gothic" w:eastAsia="MS Gothic" w:cs="MS Gothic"/>
          <w:color w:val="auto"/>
          <w:lang w:eastAsia="zh-CN"/>
        </w:rPr>
        <w:t>配置接口</w:t>
      </w:r>
      <w:bookmarkEnd w:id="9"/>
    </w:p>
    <w:p w14:paraId="71F56D30">
      <w:pPr>
        <w:autoSpaceDE w:val="0"/>
        <w:autoSpaceDN w:val="0"/>
        <w:spacing w:before="332" w:after="0" w:line="266" w:lineRule="exact"/>
        <w:ind w:left="362" w:right="362"/>
        <w:jc w:val="right"/>
        <w:rPr>
          <w:lang w:eastAsia="zh-CN"/>
        </w:rPr>
      </w:pPr>
      <w:r>
        <w:rPr>
          <w:rFonts w:ascii="TimesNewRomanPSMT" w:hAnsi="TimesNewRomanPSMT" w:eastAsia="TimesNewRomanPSMT"/>
          <w:color w:val="000000"/>
          <w:sz w:val="24"/>
          <w:lang w:eastAsia="zh-CN"/>
        </w:rPr>
        <w:t>TCP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协议设备配置接口包含设备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IP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信息设置、设备参数配置、设备重启、</w:t>
      </w:r>
    </w:p>
    <w:p w14:paraId="2DA9238E">
      <w:pPr>
        <w:autoSpaceDE w:val="0"/>
        <w:autoSpaceDN w:val="0"/>
        <w:spacing w:before="202" w:after="0" w:line="266" w:lineRule="exact"/>
        <w:ind w:left="360" w:right="36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设备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IP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信息采集、设备参数采集。</w:t>
      </w:r>
    </w:p>
    <w:p w14:paraId="342C23DD">
      <w:pPr>
        <w:pStyle w:val="4"/>
        <w:rPr>
          <w:color w:val="auto"/>
          <w:lang w:eastAsia="zh-CN"/>
        </w:rPr>
      </w:pPr>
      <w:bookmarkStart w:id="10" w:name="_Toc168584435"/>
      <w:r>
        <w:rPr>
          <w:color w:val="auto"/>
          <w:lang w:eastAsia="zh-CN"/>
        </w:rPr>
        <w:t xml:space="preserve">4.1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设备</w:t>
      </w:r>
      <w:r>
        <w:rPr>
          <w:color w:val="auto"/>
          <w:lang w:eastAsia="zh-CN"/>
        </w:rPr>
        <w:t xml:space="preserve"> IP 信息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设</w:t>
      </w:r>
      <w:r>
        <w:rPr>
          <w:rFonts w:hint="eastAsia" w:ascii="MS Gothic" w:hAnsi="MS Gothic" w:eastAsia="MS Gothic" w:cs="MS Gothic"/>
          <w:color w:val="auto"/>
          <w:lang w:eastAsia="zh-CN"/>
        </w:rPr>
        <w:t>置</w:t>
      </w:r>
      <w:bookmarkEnd w:id="10"/>
    </w:p>
    <w:p w14:paraId="5D430A25">
      <w:pPr>
        <w:autoSpaceDE w:val="0"/>
        <w:autoSpaceDN w:val="0"/>
        <w:spacing w:before="228" w:after="114" w:line="240" w:lineRule="exact"/>
        <w:ind w:left="360" w:right="360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>4.1.1 参数设置(0AH)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992"/>
        <w:gridCol w:w="1906"/>
        <w:gridCol w:w="4808"/>
      </w:tblGrid>
      <w:tr w14:paraId="268871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178CC03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684782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BF7314F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18E5953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6D6476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826D1B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A1E8A5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760A42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8D6EF7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0AH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。</w:t>
            </w:r>
          </w:p>
        </w:tc>
      </w:tr>
      <w:tr w14:paraId="36678F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1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5AB686">
            <w:pPr>
              <w:autoSpaceDE w:val="0"/>
              <w:autoSpaceDN w:val="0"/>
              <w:spacing w:before="17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A6059A">
            <w:pPr>
              <w:autoSpaceDE w:val="0"/>
              <w:autoSpaceDN w:val="0"/>
              <w:spacing w:before="17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151BD2">
            <w:pPr>
              <w:autoSpaceDE w:val="0"/>
              <w:autoSpaceDN w:val="0"/>
              <w:spacing w:before="17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CDEB00">
            <w:pPr>
              <w:autoSpaceDE w:val="0"/>
              <w:autoSpaceDN w:val="0"/>
              <w:spacing w:before="20" w:after="0" w:line="202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时间戳（指格林威治时间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1970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年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月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日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时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</w:t>
            </w:r>
          </w:p>
          <w:p w14:paraId="7BE88116">
            <w:pPr>
              <w:autoSpaceDE w:val="0"/>
              <w:autoSpaceDN w:val="0"/>
              <w:spacing w:before="9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分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秒起至现在的总秒数）</w:t>
            </w:r>
          </w:p>
        </w:tc>
      </w:tr>
      <w:tr w14:paraId="6D5210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C9028E">
            <w:pPr>
              <w:autoSpaceDE w:val="0"/>
              <w:autoSpaceDN w:val="0"/>
              <w:spacing w:before="608" w:after="0" w:line="200" w:lineRule="exact"/>
              <w:rPr>
                <w:lang w:eastAsia="zh-CN"/>
              </w:rPr>
            </w:pP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B03DDB">
            <w:pPr>
              <w:autoSpaceDE w:val="0"/>
              <w:autoSpaceDN w:val="0"/>
              <w:spacing w:before="60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17A4FF">
            <w:pPr>
              <w:autoSpaceDE w:val="0"/>
              <w:autoSpaceDN w:val="0"/>
              <w:spacing w:before="60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24F9F4">
            <w:pPr>
              <w:autoSpaceDE w:val="0"/>
              <w:autoSpaceDN w:val="0"/>
              <w:spacing w:before="22" w:after="0" w:line="200" w:lineRule="exact"/>
              <w:ind w:left="14" w:right="14"/>
              <w:jc w:val="right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车道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HEX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编号，参见《收费公路联网收费技术要求》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4.3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</w:t>
            </w:r>
          </w:p>
          <w:p w14:paraId="4417ED3D">
            <w:pPr>
              <w:autoSpaceDE w:val="0"/>
              <w:autoSpaceDN w:val="0"/>
              <w:spacing w:before="96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十六进制编码</w:t>
            </w:r>
          </w:p>
          <w:p w14:paraId="458A7323">
            <w:pPr>
              <w:autoSpaceDE w:val="0"/>
              <w:autoSpaceDN w:val="0"/>
              <w:spacing w:before="108" w:after="0" w:line="198" w:lineRule="exact"/>
              <w:ind w:firstLine="90" w:firstLineChars="50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字节入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/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出口收费网络号（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BCD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编码），例如北京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:1101H</w:t>
            </w:r>
          </w:p>
          <w:p w14:paraId="7C4D6E36">
            <w:pPr>
              <w:autoSpaceDE w:val="0"/>
              <w:autoSpaceDN w:val="0"/>
              <w:spacing w:before="92" w:after="0" w:line="202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字节入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/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出口收费站点编号，例如公路序号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10D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，收费站编</w:t>
            </w:r>
          </w:p>
          <w:p w14:paraId="32CF58DA">
            <w:pPr>
              <w:autoSpaceDE w:val="0"/>
              <w:autoSpaceDN w:val="0"/>
              <w:spacing w:before="90" w:after="0" w:line="200" w:lineRule="exact"/>
              <w:ind w:left="104" w:right="104"/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号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23D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，此时编码为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0A17H</w:t>
            </w:r>
          </w:p>
          <w:p w14:paraId="27E35BF4">
            <w:pPr>
              <w:autoSpaceDE w:val="0"/>
              <w:autoSpaceDN w:val="0"/>
              <w:spacing w:before="22" w:after="0" w:line="200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字节入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/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出口收费车道编号，例如车道号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21D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，此时编码为</w:t>
            </w:r>
          </w:p>
          <w:p w14:paraId="6C5DC2C3">
            <w:pPr>
              <w:autoSpaceDE w:val="0"/>
              <w:autoSpaceDN w:val="0"/>
              <w:spacing w:before="9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15H</w:t>
            </w:r>
          </w:p>
        </w:tc>
      </w:tr>
      <w:tr w14:paraId="7E5613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CF09E4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5250ED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3CD25E">
            <w:pPr>
              <w:autoSpaceDE w:val="0"/>
              <w:autoSpaceDN w:val="0"/>
              <w:spacing w:before="2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C3A841">
            <w:pPr>
              <w:autoSpaceDE w:val="0"/>
              <w:autoSpaceDN w:val="0"/>
              <w:spacing w:before="30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设备验证信息，由平台生成的唯一设备验证码</w:t>
            </w:r>
          </w:p>
        </w:tc>
      </w:tr>
      <w:tr w14:paraId="59C67D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ADF968">
            <w:pPr>
              <w:autoSpaceDE w:val="0"/>
              <w:autoSpaceDN w:val="0"/>
              <w:spacing w:before="1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18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270B8C">
            <w:pPr>
              <w:autoSpaceDE w:val="0"/>
              <w:autoSpaceDN w:val="0"/>
              <w:spacing w:before="1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277D54">
            <w:pPr>
              <w:autoSpaceDE w:val="0"/>
              <w:autoSpaceDN w:val="0"/>
              <w:spacing w:before="1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ABD0D2">
            <w:pPr>
              <w:autoSpaceDE w:val="0"/>
              <w:autoSpaceDN w:val="0"/>
              <w:spacing w:before="22" w:after="0" w:line="202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  <w:tr w14:paraId="749200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91798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27C03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F557A0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ServerIP1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8DB868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服务端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IP1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（外设控制服务）</w:t>
            </w:r>
          </w:p>
        </w:tc>
      </w:tr>
      <w:tr w14:paraId="27FCD1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98D28D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24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A54E97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0DA6E3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ServerPort1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5C5CB5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服务端端口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（外设控制服务）</w:t>
            </w:r>
          </w:p>
        </w:tc>
      </w:tr>
      <w:tr w14:paraId="595C0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9EF2C3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26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CFFA2E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339B44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ServerIP2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E41D73">
            <w:pPr>
              <w:autoSpaceDE w:val="0"/>
              <w:autoSpaceDN w:val="0"/>
              <w:spacing w:before="20" w:after="0" w:line="202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服务端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IP2</w:t>
            </w:r>
            <w:r>
              <w:rPr>
                <w:rFonts w:ascii="宋体" w:hAnsi="宋体" w:eastAsia="宋体"/>
                <w:color w:val="000000"/>
                <w:sz w:val="18"/>
              </w:rPr>
              <w:t>（预留）</w:t>
            </w:r>
          </w:p>
        </w:tc>
      </w:tr>
      <w:tr w14:paraId="3F83A7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62FB8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FC366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E36F4B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ServerPort2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EB1A00">
            <w:pPr>
              <w:autoSpaceDE w:val="0"/>
              <w:autoSpaceDN w:val="0"/>
              <w:spacing w:before="22" w:after="0" w:line="198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服务端端口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2</w:t>
            </w:r>
            <w:r>
              <w:rPr>
                <w:rFonts w:ascii="宋体" w:hAnsi="宋体" w:eastAsia="宋体"/>
                <w:color w:val="000000"/>
                <w:sz w:val="18"/>
              </w:rPr>
              <w:t>（预留）</w:t>
            </w:r>
          </w:p>
        </w:tc>
      </w:tr>
      <w:tr w14:paraId="3F0B61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35966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32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3047A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0C8146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ServerIP3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9CA05E">
            <w:pPr>
              <w:autoSpaceDE w:val="0"/>
              <w:autoSpaceDN w:val="0"/>
              <w:spacing w:before="22" w:after="0" w:line="20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服务端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IP3</w:t>
            </w:r>
            <w:r>
              <w:rPr>
                <w:rFonts w:ascii="宋体" w:hAnsi="宋体" w:eastAsia="宋体"/>
                <w:color w:val="000000"/>
                <w:sz w:val="18"/>
              </w:rPr>
              <w:t>（预留）</w:t>
            </w:r>
          </w:p>
        </w:tc>
      </w:tr>
      <w:tr w14:paraId="49DB59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8E9C6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36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4ABD8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6BFBA1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ServerPort3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A81B4E">
            <w:pPr>
              <w:autoSpaceDE w:val="0"/>
              <w:autoSpaceDN w:val="0"/>
              <w:spacing w:before="20" w:after="0" w:line="202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服务端端口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3</w:t>
            </w:r>
            <w:r>
              <w:rPr>
                <w:rFonts w:ascii="宋体" w:hAnsi="宋体" w:eastAsia="宋体"/>
                <w:color w:val="000000"/>
                <w:sz w:val="18"/>
              </w:rPr>
              <w:t>（预留）</w:t>
            </w:r>
          </w:p>
        </w:tc>
      </w:tr>
      <w:tr w14:paraId="59F5E9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ADAEB8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38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329CC0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924F47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MQTTIP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D49E62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MQTT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服务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IP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（预留）</w:t>
            </w:r>
          </w:p>
        </w:tc>
      </w:tr>
      <w:tr w14:paraId="1F9E7D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6BB9C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42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46BE2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ED3A47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MQTTPort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C86E1A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MQTT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服务端口（预留）</w:t>
            </w:r>
          </w:p>
        </w:tc>
      </w:tr>
      <w:tr w14:paraId="443B24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2B234D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44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17DC5C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373386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MQTTUser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A18211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MQTT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服务用户名（预留）</w:t>
            </w:r>
          </w:p>
        </w:tc>
      </w:tr>
      <w:tr w14:paraId="233616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E27E0E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54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F8B56D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5C747D">
            <w:pPr>
              <w:autoSpaceDE w:val="0"/>
              <w:autoSpaceDN w:val="0"/>
              <w:spacing w:before="2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MQTTPwd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2D726B">
            <w:pPr>
              <w:autoSpaceDE w:val="0"/>
              <w:autoSpaceDN w:val="0"/>
              <w:spacing w:before="24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MQTT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服务密码（预留）</w:t>
            </w:r>
          </w:p>
        </w:tc>
      </w:tr>
      <w:tr w14:paraId="3309F1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09F9F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64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8354B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14D77A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MQTTQOS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ADD363">
            <w:pPr>
              <w:autoSpaceDE w:val="0"/>
              <w:autoSpaceDN w:val="0"/>
              <w:spacing w:before="2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MQTT QOS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设置（预留）</w:t>
            </w:r>
          </w:p>
        </w:tc>
      </w:tr>
      <w:tr w14:paraId="6DD8B7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CB896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65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8F668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A33B65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NtpIP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323CAE">
            <w:pPr>
              <w:autoSpaceDE w:val="0"/>
              <w:autoSpaceDN w:val="0"/>
              <w:spacing w:before="22" w:after="0" w:line="20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对时服务器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IP</w:t>
            </w:r>
          </w:p>
        </w:tc>
      </w:tr>
      <w:tr w14:paraId="0B0E76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24DCB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69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52D09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45A0E4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DeviceIP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F25F0F">
            <w:pPr>
              <w:autoSpaceDE w:val="0"/>
              <w:autoSpaceDN w:val="0"/>
              <w:spacing w:before="22" w:after="0" w:line="20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设备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IP</w:t>
            </w:r>
          </w:p>
        </w:tc>
      </w:tr>
      <w:tr w14:paraId="22A905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E9C09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73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07402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C21715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DevicePort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48ED0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设备服务端端口号</w:t>
            </w:r>
          </w:p>
        </w:tc>
      </w:tr>
      <w:tr w14:paraId="161796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140C83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75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167472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679E97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Gateway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7F217A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设备网关</w:t>
            </w:r>
          </w:p>
        </w:tc>
      </w:tr>
      <w:tr w14:paraId="578196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2A94F6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79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87A9E5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F56573">
            <w:pPr>
              <w:autoSpaceDE w:val="0"/>
              <w:autoSpaceDN w:val="0"/>
              <w:spacing w:before="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Netmask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1A2675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设备子网掩码</w:t>
            </w:r>
          </w:p>
        </w:tc>
      </w:tr>
      <w:tr w14:paraId="4C70A1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1F650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83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C799B9">
            <w:pPr>
              <w:autoSpaceDE w:val="0"/>
              <w:autoSpaceDN w:val="0"/>
              <w:spacing w:before="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9A0527">
            <w:pPr>
              <w:autoSpaceDE w:val="0"/>
              <w:autoSpaceDN w:val="0"/>
              <w:spacing w:before="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F548B7">
            <w:pPr>
              <w:autoSpaceDE w:val="0"/>
              <w:autoSpaceDN w:val="0"/>
              <w:spacing w:before="22" w:after="0" w:line="198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</w:tbl>
    <w:p w14:paraId="52EA3357">
      <w:pPr>
        <w:autoSpaceDE w:val="0"/>
        <w:autoSpaceDN w:val="0"/>
        <w:spacing w:before="586" w:after="112" w:line="240" w:lineRule="exact"/>
        <w:ind w:left="360" w:right="360"/>
        <w:rPr>
          <w:rFonts w:hint="eastAsia" w:ascii="黑体" w:hAnsi="黑体" w:eastAsia="黑体"/>
          <w:color w:val="000000"/>
          <w:sz w:val="24"/>
          <w:lang w:eastAsia="zh-CN"/>
        </w:rPr>
      </w:pPr>
      <w:r>
        <w:rPr>
          <w:rFonts w:hint="eastAsia" w:ascii="黑体" w:hAnsi="黑体" w:eastAsia="黑体"/>
          <w:color w:val="000000"/>
          <w:sz w:val="24"/>
          <w:lang w:eastAsia="zh-CN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>FF FF 00 10 00 00 00 55 0A 69 04 54 95 20 13 14 52 00 01 23 45 67 89 AB CD EF 00 00 C0 A8 00 64 27 2C 00 00 00 00 00 00 00 00 00 00 00 00 00 00 00 00 00 00 00 00 00 00 00 00 00 00 00 00 00 00 00 00 00 00 00 00 00 00 00 00 00 00 00 C0 A8 01 64 25 38 C0 A8 01 01 FF FF FF 00 00 00 1C 48</w:t>
      </w:r>
    </w:p>
    <w:p w14:paraId="138D0836">
      <w:pPr>
        <w:autoSpaceDE w:val="0"/>
        <w:autoSpaceDN w:val="0"/>
        <w:spacing w:before="586" w:after="112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4.1.2 参数设置结果(A0H)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992"/>
        <w:gridCol w:w="2126"/>
        <w:gridCol w:w="4568"/>
      </w:tblGrid>
      <w:tr w14:paraId="0EBA45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4648DE3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C550156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E2B20F9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5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6893AAC">
            <w:pPr>
              <w:autoSpaceDE w:val="0"/>
              <w:autoSpaceDN w:val="0"/>
              <w:spacing w:before="30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30A828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F1848A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302F49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A013EF">
            <w:pPr>
              <w:autoSpaceDE w:val="0"/>
              <w:autoSpaceDN w:val="0"/>
              <w:spacing w:before="2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5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E6E3B7">
            <w:pPr>
              <w:autoSpaceDE w:val="0"/>
              <w:autoSpaceDN w:val="0"/>
              <w:spacing w:before="22" w:after="0" w:line="202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指令代码，此处取值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A0H</w:t>
            </w:r>
            <w:r>
              <w:rPr>
                <w:rFonts w:ascii="宋体" w:hAnsi="宋体" w:eastAsia="宋体"/>
                <w:color w:val="000000"/>
                <w:sz w:val="18"/>
              </w:rPr>
              <w:t>。</w:t>
            </w:r>
          </w:p>
        </w:tc>
      </w:tr>
      <w:tr w14:paraId="443DC8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B2075B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98ACE9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D7656D">
            <w:pPr>
              <w:autoSpaceDE w:val="0"/>
              <w:autoSpaceDN w:val="0"/>
              <w:spacing w:before="2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5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792A41">
            <w:pPr>
              <w:autoSpaceDE w:val="0"/>
              <w:autoSpaceDN w:val="0"/>
              <w:spacing w:before="22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时间戳</w:t>
            </w:r>
          </w:p>
        </w:tc>
      </w:tr>
      <w:tr w14:paraId="3132C8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0FD59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CFE55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F6DBA3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5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59225A">
            <w:pPr>
              <w:autoSpaceDE w:val="0"/>
              <w:autoSpaceDN w:val="0"/>
              <w:spacing w:before="28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车道编号</w:t>
            </w:r>
          </w:p>
        </w:tc>
      </w:tr>
      <w:tr w14:paraId="513057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53D64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970CF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C44B0D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5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B177D8">
            <w:pPr>
              <w:autoSpaceDE w:val="0"/>
              <w:autoSpaceDN w:val="0"/>
              <w:spacing w:before="28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设备验证信息</w:t>
            </w:r>
          </w:p>
        </w:tc>
      </w:tr>
      <w:tr w14:paraId="48C992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1BD96E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18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1A590E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E46E6A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5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1571D6">
            <w:pPr>
              <w:autoSpaceDE w:val="0"/>
              <w:autoSpaceDN w:val="0"/>
              <w:spacing w:before="20" w:after="0" w:line="202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  <w:tr w14:paraId="6C9BE6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7CE8C0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5A867F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52CE20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ErrorCode</w:t>
            </w:r>
          </w:p>
        </w:tc>
        <w:tc>
          <w:tcPr>
            <w:tcW w:w="45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AFE8EA">
            <w:pPr>
              <w:autoSpaceDE w:val="0"/>
              <w:autoSpaceDN w:val="0"/>
              <w:spacing w:before="20" w:after="0" w:line="200" w:lineRule="exact"/>
              <w:ind w:left="102" w:right="10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状态码，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设置成功，其他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设置失败</w:t>
            </w:r>
          </w:p>
        </w:tc>
      </w:tr>
    </w:tbl>
    <w:p w14:paraId="0A475237">
      <w:pPr>
        <w:pStyle w:val="4"/>
        <w:rPr>
          <w:rFonts w:hint="default" w:eastAsia="宋体"/>
          <w:color w:val="auto"/>
          <w:lang w:val="en-US" w:eastAsia="zh-CN"/>
        </w:rPr>
      </w:pPr>
      <w:bookmarkStart w:id="11" w:name="_Toc168584436"/>
      <w:r>
        <w:rPr>
          <w:rFonts w:hint="eastAsia" w:ascii="黑体" w:hAnsi="黑体" w:eastAsia="黑体"/>
          <w:color w:val="000000"/>
          <w:sz w:val="24"/>
          <w:lang w:eastAsia="zh-CN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10 00 00 00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15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A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0 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>69 04 54 95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>20 13 14 52 00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>01 23 45 67 89 AB CD EF 00 00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 00 0D 7B</w:t>
      </w:r>
    </w:p>
    <w:p w14:paraId="5F29FEC3">
      <w:pPr>
        <w:pStyle w:val="4"/>
        <w:rPr>
          <w:color w:val="auto"/>
          <w:lang w:eastAsia="zh-CN"/>
        </w:rPr>
      </w:pPr>
      <w:r>
        <w:rPr>
          <w:color w:val="auto"/>
          <w:lang w:eastAsia="zh-CN"/>
        </w:rPr>
        <w:t xml:space="preserve">4.2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设备</w:t>
      </w:r>
      <w:r>
        <w:rPr>
          <w:rFonts w:hint="eastAsia" w:ascii="MS Gothic" w:hAnsi="MS Gothic" w:eastAsia="MS Gothic" w:cs="MS Gothic"/>
          <w:color w:val="auto"/>
          <w:lang w:eastAsia="zh-CN"/>
        </w:rPr>
        <w:t>参数配置</w:t>
      </w:r>
      <w:bookmarkEnd w:id="11"/>
    </w:p>
    <w:p w14:paraId="29813D59">
      <w:pPr>
        <w:autoSpaceDE w:val="0"/>
        <w:autoSpaceDN w:val="0"/>
        <w:spacing w:before="228" w:after="116" w:line="240" w:lineRule="exact"/>
        <w:ind w:left="360" w:right="360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>4.2.1 参数设置(0BH)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134"/>
        <w:gridCol w:w="1906"/>
        <w:gridCol w:w="4808"/>
      </w:tblGrid>
      <w:tr w14:paraId="72583D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AA5B2D5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9DC9F98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8943F40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A8D8A3F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4FAFEC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0A28B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14D9F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78D601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91B834">
            <w:pPr>
              <w:autoSpaceDE w:val="0"/>
              <w:autoSpaceDN w:val="0"/>
              <w:spacing w:before="2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0BH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。</w:t>
            </w:r>
          </w:p>
        </w:tc>
      </w:tr>
      <w:tr w14:paraId="119880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610D79">
            <w:pPr>
              <w:autoSpaceDE w:val="0"/>
              <w:autoSpaceDN w:val="0"/>
              <w:spacing w:before="17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4261CC">
            <w:pPr>
              <w:autoSpaceDE w:val="0"/>
              <w:autoSpaceDN w:val="0"/>
              <w:spacing w:before="17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3CAFEA">
            <w:pPr>
              <w:autoSpaceDE w:val="0"/>
              <w:autoSpaceDN w:val="0"/>
              <w:spacing w:before="17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C8CB06">
            <w:pPr>
              <w:autoSpaceDE w:val="0"/>
              <w:autoSpaceDN w:val="0"/>
              <w:spacing w:before="20" w:after="0" w:line="202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时间戳（指格林威治时间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1970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年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月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日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时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</w:t>
            </w:r>
          </w:p>
          <w:p w14:paraId="0F8D2A4B">
            <w:pPr>
              <w:autoSpaceDE w:val="0"/>
              <w:autoSpaceDN w:val="0"/>
              <w:spacing w:before="9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分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秒起至现在的总秒数）</w:t>
            </w:r>
          </w:p>
        </w:tc>
      </w:tr>
      <w:tr w14:paraId="56BC42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8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913A42">
            <w:pPr>
              <w:autoSpaceDE w:val="0"/>
              <w:autoSpaceDN w:val="0"/>
              <w:spacing w:before="884" w:after="0" w:line="200" w:lineRule="exact"/>
              <w:jc w:val="center"/>
              <w:rPr>
                <w:lang w:eastAsia="zh-CN"/>
              </w:rPr>
            </w:pP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259B2D">
            <w:pPr>
              <w:autoSpaceDE w:val="0"/>
              <w:autoSpaceDN w:val="0"/>
              <w:spacing w:before="88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13D956">
            <w:pPr>
              <w:autoSpaceDE w:val="0"/>
              <w:autoSpaceDN w:val="0"/>
              <w:spacing w:before="88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6BC3D8">
            <w:pPr>
              <w:autoSpaceDE w:val="0"/>
              <w:autoSpaceDN w:val="0"/>
              <w:spacing w:before="22" w:after="0" w:line="200" w:lineRule="exact"/>
              <w:ind w:left="14" w:right="14"/>
              <w:jc w:val="right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车道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HEX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编号，参见《收费公路联网收费技术要求》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4.3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</w:t>
            </w:r>
          </w:p>
          <w:p w14:paraId="63F95704">
            <w:pPr>
              <w:autoSpaceDE w:val="0"/>
              <w:autoSpaceDN w:val="0"/>
              <w:spacing w:before="100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十六进制编码</w:t>
            </w:r>
          </w:p>
          <w:p w14:paraId="29DD796E">
            <w:pPr>
              <w:autoSpaceDE w:val="0"/>
              <w:autoSpaceDN w:val="0"/>
              <w:spacing w:before="104" w:after="0" w:line="200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字节入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/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出口收费网络号（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BCD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编码），例如北京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:1101H</w:t>
            </w:r>
          </w:p>
          <w:p w14:paraId="1EFEC5B1">
            <w:pPr>
              <w:autoSpaceDE w:val="0"/>
              <w:autoSpaceDN w:val="0"/>
              <w:spacing w:before="92" w:after="0" w:line="200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字节入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/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出口收费站点编号，例如公路序号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10D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，收费站编</w:t>
            </w:r>
          </w:p>
          <w:p w14:paraId="5031819A">
            <w:pPr>
              <w:autoSpaceDE w:val="0"/>
              <w:autoSpaceDN w:val="0"/>
              <w:spacing w:before="9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号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23D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，此时编码为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0A17H</w:t>
            </w:r>
          </w:p>
          <w:p w14:paraId="00922DED">
            <w:pPr>
              <w:autoSpaceDE w:val="0"/>
              <w:autoSpaceDN w:val="0"/>
              <w:spacing w:before="90" w:after="0" w:line="202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字节入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/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出口收费车道编号，例如车道号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21D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，此时编码为</w:t>
            </w:r>
          </w:p>
          <w:p w14:paraId="0B8C0160">
            <w:pPr>
              <w:autoSpaceDE w:val="0"/>
              <w:autoSpaceDN w:val="0"/>
              <w:spacing w:before="7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15H</w:t>
            </w:r>
          </w:p>
        </w:tc>
      </w:tr>
      <w:tr w14:paraId="5F80F2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294E0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1C4F1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3AC319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685D31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设备验证信息，由平台生成的唯一设备验证码</w:t>
            </w:r>
          </w:p>
        </w:tc>
      </w:tr>
      <w:tr w14:paraId="395D8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3D0EBF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18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5EF6DB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BAF030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049899">
            <w:pPr>
              <w:autoSpaceDE w:val="0"/>
              <w:autoSpaceDN w:val="0"/>
              <w:spacing w:before="20" w:after="0" w:line="202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  <w:tr w14:paraId="7057F1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596B76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0720E9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C1B9BC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DeviceNum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61A451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功能模块数量</w:t>
            </w:r>
          </w:p>
        </w:tc>
      </w:tr>
      <w:tr w14:paraId="3CC62D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7F6653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电动栏杆机（有此功能模块，需进行参数设置，才包含此模块设置）</w:t>
            </w:r>
          </w:p>
        </w:tc>
      </w:tr>
      <w:tr w14:paraId="38D097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2777D0">
            <w:pPr>
              <w:autoSpaceDE w:val="0"/>
              <w:autoSpaceDN w:val="0"/>
              <w:spacing w:before="8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D9846F">
            <w:pPr>
              <w:autoSpaceDE w:val="0"/>
              <w:autoSpaceDN w:val="0"/>
              <w:spacing w:before="8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2D6C96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1EB0E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0BE616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A8ED72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57397F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9B8E94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7DC63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170B41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957941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F072E2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2A0004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FiterTime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329B96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杂波信号过滤时间阈值，单位毫秒</w:t>
            </w:r>
          </w:p>
        </w:tc>
      </w:tr>
      <w:tr w14:paraId="360098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579626">
            <w:pPr>
              <w:autoSpaceDE w:val="0"/>
              <w:autoSpaceDN w:val="0"/>
              <w:spacing w:before="1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30D52C">
            <w:pPr>
              <w:autoSpaceDE w:val="0"/>
              <w:autoSpaceDN w:val="0"/>
              <w:spacing w:before="1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13252A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CD6F70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751F94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A97D0D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车辆检测器（有此功能模块，需进行参数设置，才包含此模块设置）</w:t>
            </w:r>
          </w:p>
        </w:tc>
      </w:tr>
      <w:tr w14:paraId="24EE7F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6C707F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B01CD2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290213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57F860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7279AC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353E46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1AF29C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3CDED8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70C3D0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2AA2A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FE3531">
            <w:pPr>
              <w:autoSpaceDE w:val="0"/>
              <w:autoSpaceDN w:val="0"/>
              <w:spacing w:before="8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18CA22">
            <w:pPr>
              <w:autoSpaceDE w:val="0"/>
              <w:autoSpaceDN w:val="0"/>
              <w:spacing w:before="8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6E3EC0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FiterTime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B9E86D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杂波信号过滤时间阈值，单位毫秒</w:t>
            </w:r>
          </w:p>
        </w:tc>
      </w:tr>
      <w:tr w14:paraId="4A9F9F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F60881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2FD1F2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78D68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728428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5C70DF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533896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信息显示屏（有此功能模块，需进行参数设置，才包含此模块设置）</w:t>
            </w:r>
          </w:p>
        </w:tc>
      </w:tr>
      <w:tr w14:paraId="6DB8BA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4CC24E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141F94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071729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A9D1BB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0CC9A9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0C2C0B">
            <w:pPr>
              <w:autoSpaceDE w:val="0"/>
              <w:autoSpaceDN w:val="0"/>
              <w:spacing w:before="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E1791C">
            <w:pPr>
              <w:autoSpaceDE w:val="0"/>
              <w:autoSpaceDN w:val="0"/>
              <w:spacing w:before="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B40EBF">
            <w:pPr>
              <w:autoSpaceDE w:val="0"/>
              <w:autoSpaceDN w:val="0"/>
              <w:spacing w:before="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9E01FD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1C2D72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89DE21">
            <w:pPr>
              <w:autoSpaceDE w:val="0"/>
              <w:autoSpaceDN w:val="0"/>
              <w:spacing w:before="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4AF394">
            <w:pPr>
              <w:autoSpaceDE w:val="0"/>
              <w:autoSpaceDN w:val="0"/>
              <w:spacing w:before="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58FDA0">
            <w:pPr>
              <w:autoSpaceDE w:val="0"/>
              <w:autoSpaceDN w:val="0"/>
              <w:spacing w:before="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FontLine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AD39F4">
            <w:pPr>
              <w:autoSpaceDE w:val="0"/>
              <w:autoSpaceDN w:val="0"/>
              <w:spacing w:before="2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设置显示行数：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01H~06H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自适应</w:t>
            </w:r>
          </w:p>
        </w:tc>
      </w:tr>
      <w:tr w14:paraId="6C4630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E38A0F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78C21E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940176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6EBC2B">
            <w:pPr>
              <w:autoSpaceDE w:val="0"/>
              <w:autoSpaceDN w:val="0"/>
              <w:spacing w:before="30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352E6E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4A118F">
            <w:pPr>
              <w:autoSpaceDE w:val="0"/>
              <w:autoSpaceDN w:val="0"/>
              <w:spacing w:before="30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通行信号灯（有此功能模块，需进行参数设置，才包含此模块设置内容）</w:t>
            </w:r>
          </w:p>
        </w:tc>
      </w:tr>
      <w:tr w14:paraId="41F6BC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0788DE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D5B207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DC8A98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A06CCE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7E9237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017CF3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A0BECF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44718F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4FD40B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42BFF9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D6A745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51CD2B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F3E4A1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4DA827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6F1A05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9D63E8">
            <w:pPr>
              <w:autoSpaceDE w:val="0"/>
              <w:autoSpaceDN w:val="0"/>
              <w:spacing w:before="30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报警器（有此功能模块，需进行参数设置，才包含此模块设置内容）</w:t>
            </w:r>
          </w:p>
        </w:tc>
      </w:tr>
      <w:tr w14:paraId="3C4518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6652EC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6C3ED0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9FBECD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0ECD33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7BB22C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49BC66">
            <w:pPr>
              <w:autoSpaceDE w:val="0"/>
              <w:autoSpaceDN w:val="0"/>
              <w:spacing w:before="8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6D2FFB">
            <w:pPr>
              <w:autoSpaceDE w:val="0"/>
              <w:autoSpaceDN w:val="0"/>
              <w:spacing w:before="8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8CDB98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3C276D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75A694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B78061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68B7ED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837900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FCA9EC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36D5A8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F3CF47">
            <w:pPr>
              <w:autoSpaceDE w:val="0"/>
              <w:autoSpaceDN w:val="0"/>
              <w:spacing w:before="2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LED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情报板（有此功能模块，需进行参数设置，才包含此模块设置内容）</w:t>
            </w:r>
          </w:p>
        </w:tc>
      </w:tr>
      <w:tr w14:paraId="24DFC5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0F606C">
            <w:pPr>
              <w:autoSpaceDE w:val="0"/>
              <w:autoSpaceDN w:val="0"/>
              <w:spacing w:before="1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69E8C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2AF903">
            <w:pPr>
              <w:autoSpaceDE w:val="0"/>
              <w:autoSpaceDN w:val="0"/>
              <w:spacing w:before="1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0A6272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042834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587CC8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F024D6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D397C8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954B0E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6751D2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0F9776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888E5C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87B1AE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D4C18B">
            <w:pPr>
              <w:autoSpaceDE w:val="0"/>
              <w:autoSpaceDN w:val="0"/>
              <w:spacing w:before="30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4A5E7D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D1C66F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雨棚信号灯（有此功能模块，需进行参数设置，才包含此模块设置内容）</w:t>
            </w:r>
          </w:p>
        </w:tc>
      </w:tr>
      <w:tr w14:paraId="1C4C11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E8F011">
            <w:pPr>
              <w:autoSpaceDE w:val="0"/>
              <w:autoSpaceDN w:val="0"/>
              <w:spacing w:before="8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C957D1">
            <w:pPr>
              <w:autoSpaceDE w:val="0"/>
              <w:autoSpaceDN w:val="0"/>
              <w:spacing w:before="8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459FC7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6C7BD1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12EBA5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5DFDEC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4186DF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187B26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08BC87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2F90D0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8332C1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A429F9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457D47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EA5DCD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6CDF21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03371E">
            <w:pPr>
              <w:autoSpaceDE w:val="0"/>
              <w:autoSpaceDN w:val="0"/>
              <w:spacing w:before="26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雾灯（有此功能模块，需进行参数设置，才包含此模块设置内容）</w:t>
            </w:r>
          </w:p>
        </w:tc>
      </w:tr>
      <w:tr w14:paraId="150F99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0A3578">
            <w:pPr>
              <w:autoSpaceDE w:val="0"/>
              <w:autoSpaceDN w:val="0"/>
              <w:spacing w:before="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FA7CD7">
            <w:pPr>
              <w:autoSpaceDE w:val="0"/>
              <w:autoSpaceDN w:val="0"/>
              <w:spacing w:before="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BEFBF2">
            <w:pPr>
              <w:autoSpaceDE w:val="0"/>
              <w:autoSpaceDN w:val="0"/>
              <w:spacing w:before="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F635D2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232952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DB6FE5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4F0C0B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44B3B4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714CB4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043658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38B608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C7FDDD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02DE5E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D03C15">
            <w:pPr>
              <w:autoSpaceDE w:val="0"/>
              <w:autoSpaceDN w:val="0"/>
              <w:spacing w:before="30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459BEB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ACE81D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RSU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路侧单元（有此功能模块，需进行参数设置，才包含此模块设置内容）</w:t>
            </w:r>
          </w:p>
        </w:tc>
      </w:tr>
      <w:tr w14:paraId="394D59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8E9092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BB119C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20C5DA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DD0A4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5B028D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FE011A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C5C440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BD78C0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5C2438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6D5A40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0D2FF9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49271D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806F3A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CPC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219B19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是否开启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CPC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功能：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关闭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开启</w:t>
            </w:r>
          </w:p>
        </w:tc>
      </w:tr>
      <w:tr w14:paraId="395196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CA4AD9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AC5306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6CD0C4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9EA865">
            <w:pPr>
              <w:autoSpaceDE w:val="0"/>
              <w:autoSpaceDN w:val="0"/>
              <w:spacing w:before="30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021CE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165276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高清车牌图像识别设备、车型识别设备（有此功能模块，需进行参数设置，才包含此模块设置内容）</w:t>
            </w:r>
          </w:p>
        </w:tc>
      </w:tr>
      <w:tr w14:paraId="7C7208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0481D5">
            <w:pPr>
              <w:autoSpaceDE w:val="0"/>
              <w:autoSpaceDN w:val="0"/>
              <w:spacing w:before="8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47348A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D3D584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43BC9B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315FF5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9E9736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C24FB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DC4A11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48CA02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5C3215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8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495C5F">
            <w:pPr>
              <w:autoSpaceDE w:val="0"/>
              <w:autoSpaceDN w:val="0"/>
              <w:spacing w:before="133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A98E78">
            <w:pPr>
              <w:autoSpaceDE w:val="0"/>
              <w:autoSpaceDN w:val="0"/>
              <w:spacing w:before="133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E93C1D">
            <w:pPr>
              <w:autoSpaceDE w:val="0"/>
              <w:autoSpaceDN w:val="0"/>
              <w:spacing w:before="133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Flag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81E376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是否启用图片、视频上传：</w:t>
            </w:r>
          </w:p>
          <w:p w14:paraId="74BC4285">
            <w:pPr>
              <w:autoSpaceDE w:val="0"/>
              <w:autoSpaceDN w:val="0"/>
              <w:spacing w:before="106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均不启用</w:t>
            </w:r>
          </w:p>
          <w:p w14:paraId="24CA258E">
            <w:pPr>
              <w:autoSpaceDE w:val="0"/>
              <w:autoSpaceDN w:val="0"/>
              <w:spacing w:before="92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03H-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视频不启用，图片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Http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上传</w:t>
            </w:r>
          </w:p>
          <w:p w14:paraId="61909837">
            <w:pPr>
              <w:autoSpaceDE w:val="0"/>
              <w:autoSpaceDN w:val="0"/>
              <w:spacing w:before="9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05H-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视频不启用，图片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Ftp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上传</w:t>
            </w:r>
          </w:p>
          <w:p w14:paraId="6BAE40F0">
            <w:pPr>
              <w:autoSpaceDE w:val="0"/>
              <w:autoSpaceDN w:val="0"/>
              <w:spacing w:before="94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30H-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图片不启用，视频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Http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上传</w:t>
            </w:r>
          </w:p>
          <w:p w14:paraId="6609F036">
            <w:pPr>
              <w:autoSpaceDE w:val="0"/>
              <w:autoSpaceDN w:val="0"/>
              <w:spacing w:before="9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50H-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图片不启用，视频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Ftp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上传</w:t>
            </w:r>
          </w:p>
          <w:p w14:paraId="55AEFA65">
            <w:pPr>
              <w:autoSpaceDE w:val="0"/>
              <w:autoSpaceDN w:val="0"/>
              <w:spacing w:before="9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33H-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图片、视频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Http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上传</w:t>
            </w:r>
          </w:p>
          <w:p w14:paraId="04A1AAEA">
            <w:pPr>
              <w:autoSpaceDE w:val="0"/>
              <w:autoSpaceDN w:val="0"/>
              <w:spacing w:before="9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35H-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视频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Http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上传、图片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Ftp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上传</w:t>
            </w:r>
          </w:p>
          <w:p w14:paraId="08FCF865">
            <w:pPr>
              <w:autoSpaceDE w:val="0"/>
              <w:autoSpaceDN w:val="0"/>
              <w:spacing w:before="9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53H-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视频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Ftp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上传、图片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Http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上传</w:t>
            </w:r>
          </w:p>
          <w:p w14:paraId="588C3153">
            <w:pPr>
              <w:autoSpaceDE w:val="0"/>
              <w:autoSpaceDN w:val="0"/>
              <w:spacing w:before="9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55H-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图片、视频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Ftp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上传</w:t>
            </w:r>
          </w:p>
        </w:tc>
      </w:tr>
      <w:tr w14:paraId="5DB65B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5021B6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9E868B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E01732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SettingLen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28627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地址长度</w:t>
            </w:r>
          </w:p>
        </w:tc>
      </w:tr>
      <w:tr w14:paraId="4FE7BD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8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288C3E">
            <w:pPr>
              <w:autoSpaceDE w:val="0"/>
              <w:autoSpaceDN w:val="0"/>
              <w:spacing w:before="46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BF4F64">
            <w:pPr>
              <w:autoSpaceDE w:val="0"/>
              <w:autoSpaceDN w:val="0"/>
              <w:spacing w:before="46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N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E3A901">
            <w:pPr>
              <w:autoSpaceDE w:val="0"/>
              <w:autoSpaceDN w:val="0"/>
              <w:spacing w:before="462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Setting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B93E03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1.Http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上传地址、端口号，如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http://ip:port/pic/picImage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；</w:t>
            </w:r>
          </w:p>
          <w:p w14:paraId="5CC4A342">
            <w:pPr>
              <w:autoSpaceDE w:val="0"/>
              <w:autoSpaceDN w:val="0"/>
              <w:spacing w:before="90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2.Ftp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上传目录、用户名、密码，以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“|”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分隔，如</w:t>
            </w:r>
          </w:p>
          <w:p w14:paraId="03FA3824">
            <w:pPr>
              <w:autoSpaceDE w:val="0"/>
              <w:autoSpaceDN w:val="0"/>
              <w:spacing w:before="94" w:after="0" w:line="200" w:lineRule="exact"/>
              <w:jc w:val="center"/>
              <w:rPr>
                <w:lang w:eastAsia="zh-CN"/>
              </w:rPr>
            </w:pPr>
            <w:r>
              <w:fldChar w:fldCharType="begin"/>
            </w:r>
            <w:r>
              <w:instrText xml:space="preserve"> HYPERLINK "ftp://192.168.1.1/image|root|123" </w:instrText>
            </w:r>
            <w:r>
              <w:fldChar w:fldCharType="separate"/>
            </w:r>
            <w:r>
              <w:rPr>
                <w:rFonts w:ascii="TimesNewRomanPSMT" w:hAnsi="TimesNewRomanPSMT" w:eastAsia="TimesNewRomanPSMT"/>
                <w:color w:val="000000"/>
                <w:sz w:val="18"/>
                <w:u w:val="single"/>
              </w:rPr>
              <w:t>ftp://192.168.1.1/image|root|123</w:t>
            </w:r>
            <w:r>
              <w:rPr>
                <w:rFonts w:ascii="TimesNewRomanPSMT" w:hAnsi="TimesNewRomanPSMT" w:eastAsia="TimesNewRomanPSMT"/>
                <w:color w:val="000000"/>
                <w:sz w:val="18"/>
                <w:u w:val="single"/>
              </w:rPr>
              <w:fldChar w:fldCharType="end"/>
            </w:r>
            <w:r>
              <w:rPr>
                <w:rFonts w:ascii="宋体" w:hAnsi="宋体" w:eastAsia="宋体"/>
                <w:color w:val="000000"/>
                <w:sz w:val="18"/>
              </w:rPr>
              <w:t>，不含中文。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高清车牌图像识</w:t>
            </w:r>
          </w:p>
          <w:p w14:paraId="6CFF513B">
            <w:pPr>
              <w:autoSpaceDE w:val="0"/>
              <w:autoSpaceDN w:val="0"/>
              <w:spacing w:before="9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别设备、车型识别设备放在不同的存储目录</w:t>
            </w:r>
          </w:p>
        </w:tc>
      </w:tr>
      <w:tr w14:paraId="7DAA8F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76919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5+N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2ED70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02B8A9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RtspSettingLen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A66247">
            <w:pPr>
              <w:autoSpaceDE w:val="0"/>
              <w:autoSpaceDN w:val="0"/>
              <w:spacing w:before="22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RTSP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地址长度</w:t>
            </w:r>
          </w:p>
        </w:tc>
      </w:tr>
      <w:tr w14:paraId="59B10F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60387D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6+N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9D030E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M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B328F7">
            <w:pPr>
              <w:autoSpaceDE w:val="0"/>
              <w:autoSpaceDN w:val="0"/>
              <w:spacing w:before="2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RtspSetting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42026A">
            <w:pPr>
              <w:autoSpaceDE w:val="0"/>
              <w:autoSpaceDN w:val="0"/>
              <w:spacing w:before="22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RTSP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地址</w:t>
            </w:r>
          </w:p>
        </w:tc>
      </w:tr>
      <w:tr w14:paraId="3EC36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D3BAA9">
            <w:pPr>
              <w:autoSpaceDE w:val="0"/>
              <w:autoSpaceDN w:val="0"/>
              <w:spacing w:after="0" w:line="232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16+N</w:t>
            </w:r>
            <w:r>
              <w:br w:type="textWrapping"/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+M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125707">
            <w:pPr>
              <w:autoSpaceDE w:val="0"/>
              <w:autoSpaceDN w:val="0"/>
              <w:spacing w:before="14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1F0609">
            <w:pPr>
              <w:autoSpaceDE w:val="0"/>
              <w:autoSpaceDN w:val="0"/>
              <w:spacing w:before="14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8CC2A0">
            <w:pPr>
              <w:autoSpaceDE w:val="0"/>
              <w:autoSpaceDN w:val="0"/>
              <w:spacing w:before="140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6D17AD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4120E5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…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（其他功能模块，若支持参数配置可按如下结构扩充）</w:t>
            </w:r>
          </w:p>
        </w:tc>
      </w:tr>
      <w:tr w14:paraId="4E1E79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997B0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E4619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46B644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BA43CC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01BF22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01458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49B0F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45EAE9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B3CC55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02AF80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29A0D1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25A02F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BFE59A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CF07DE">
            <w:pPr>
              <w:autoSpaceDE w:val="0"/>
              <w:autoSpaceDN w:val="0"/>
              <w:spacing w:before="26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3195E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64A9B1">
            <w:pPr>
              <w:autoSpaceDE w:val="0"/>
              <w:autoSpaceDN w:val="0"/>
              <w:spacing w:before="26" w:after="0" w:line="18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注：上述未对设备可能涵盖的全部功能模块配置参数样例枚举，对于含有对应功能模块及支持参数配置的</w:t>
            </w:r>
          </w:p>
          <w:p w14:paraId="6D1DBA5F">
            <w:pPr>
              <w:autoSpaceDE w:val="0"/>
              <w:autoSpaceDN w:val="0"/>
              <w:spacing w:before="112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设备可按此结构设计其他模块参数配置结构</w:t>
            </w:r>
          </w:p>
        </w:tc>
      </w:tr>
    </w:tbl>
    <w:p w14:paraId="335A29CF">
      <w:pPr>
        <w:autoSpaceDE w:val="0"/>
        <w:autoSpaceDN w:val="0"/>
        <w:spacing w:before="118" w:after="112" w:line="240" w:lineRule="exact"/>
        <w:ind w:left="360" w:right="360"/>
        <w:rPr>
          <w:rFonts w:hint="eastAsia" w:ascii="黑体" w:hAnsi="黑体" w:eastAsia="黑体"/>
          <w:color w:val="000000"/>
          <w:sz w:val="24"/>
          <w:lang w:eastAsia="zh-CN"/>
        </w:rPr>
      </w:pPr>
      <w:r>
        <w:rPr>
          <w:rFonts w:hint="eastAsia" w:ascii="黑体" w:hAnsi="黑体" w:eastAsia="黑体"/>
          <w:color w:val="000000"/>
          <w:sz w:val="24"/>
          <w:lang w:eastAsia="zh-CN"/>
        </w:rPr>
        <w:t>配置</w:t>
      </w:r>
      <w:r>
        <w:rPr>
          <w:rFonts w:hint="eastAsia" w:ascii="黑体" w:hAnsi="黑体" w:eastAsia="黑体"/>
          <w:color w:val="000000"/>
          <w:sz w:val="24"/>
          <w:lang w:val="en-US" w:eastAsia="zh-CN"/>
        </w:rPr>
        <w:t xml:space="preserve"> </w:t>
      </w:r>
      <w:r>
        <w:rPr>
          <w:rFonts w:hint="eastAsia" w:ascii="黑体" w:hAnsi="黑体" w:eastAsia="黑体"/>
          <w:color w:val="000000"/>
          <w:sz w:val="24"/>
          <w:lang w:eastAsia="zh-CN"/>
        </w:rPr>
        <w:t>信息显示屏、通行信号灯、报警器、语音播报，列如：</w:t>
      </w:r>
    </w:p>
    <w:p w14:paraId="7E8C5983">
      <w:pPr>
        <w:autoSpaceDE w:val="0"/>
        <w:autoSpaceDN w:val="0"/>
        <w:spacing w:before="118" w:after="112" w:line="240" w:lineRule="exact"/>
        <w:ind w:left="360" w:right="360"/>
        <w:rPr>
          <w:rFonts w:hint="eastAsia" w:ascii="宋体" w:hAnsi="宋体"/>
          <w:color w:val="008000"/>
          <w:sz w:val="18"/>
          <w:szCs w:val="24"/>
          <w:lang w:val="zh-CN"/>
        </w:rPr>
      </w:pPr>
      <w:r>
        <w:rPr>
          <w:rFonts w:hint="eastAsia" w:ascii="宋体" w:hAnsi="宋体"/>
          <w:color w:val="008000"/>
          <w:sz w:val="18"/>
          <w:szCs w:val="24"/>
          <w:lang w:val="zh-CN"/>
        </w:rPr>
        <w:t>FF FF 00 20 00 00 00 36 0B 69 04 56 1C 20 13 14 52 00 01 23 45 67 89 AB CD EF 00 00 04 E6 01 04 00 00 00 00 00 00 00 00 00 00 E7 01 00 00 E8 01 00 00 F4 01 00 00 00 00 00 00 00 00 00 00 83 CF</w:t>
      </w:r>
    </w:p>
    <w:p w14:paraId="0CE7F122">
      <w:pPr>
        <w:autoSpaceDE w:val="0"/>
        <w:autoSpaceDN w:val="0"/>
        <w:spacing w:before="118" w:after="112" w:line="240" w:lineRule="exact"/>
        <w:ind w:left="360" w:right="360"/>
        <w:rPr>
          <w:rFonts w:hint="eastAsia" w:ascii="黑体" w:hAnsi="黑体" w:eastAsia="黑体"/>
          <w:color w:val="000000"/>
          <w:sz w:val="24"/>
          <w:lang w:eastAsia="zh-CN"/>
        </w:rPr>
      </w:pPr>
      <w:r>
        <w:rPr>
          <w:rFonts w:hint="eastAsia" w:ascii="黑体" w:hAnsi="黑体" w:eastAsia="黑体"/>
          <w:color w:val="000000"/>
          <w:sz w:val="24"/>
          <w:lang w:eastAsia="zh-CN"/>
        </w:rPr>
        <w:t>配置</w:t>
      </w:r>
      <w:r>
        <w:rPr>
          <w:rFonts w:hint="eastAsia" w:ascii="黑体" w:hAnsi="黑体" w:eastAsia="黑体"/>
          <w:color w:val="000000"/>
          <w:sz w:val="24"/>
          <w:lang w:val="en-US" w:eastAsia="zh-CN"/>
        </w:rPr>
        <w:t xml:space="preserve"> </w:t>
      </w:r>
      <w:r>
        <w:rPr>
          <w:rFonts w:hint="eastAsia" w:ascii="黑体" w:hAnsi="黑体" w:eastAsia="黑体"/>
          <w:color w:val="000000"/>
          <w:sz w:val="24"/>
          <w:lang w:eastAsia="zh-CN"/>
        </w:rPr>
        <w:t>LED 情报板，列如：</w:t>
      </w:r>
    </w:p>
    <w:p w14:paraId="03DE60EC">
      <w:pPr>
        <w:autoSpaceDE w:val="0"/>
        <w:autoSpaceDN w:val="0"/>
        <w:spacing w:before="118" w:after="112" w:line="240" w:lineRule="exact"/>
        <w:ind w:left="360" w:right="360"/>
        <w:rPr>
          <w:rFonts w:hint="eastAsia" w:ascii="宋体" w:hAnsi="宋体"/>
          <w:color w:val="008000"/>
          <w:sz w:val="18"/>
          <w:szCs w:val="24"/>
          <w:lang w:val="zh-CN"/>
        </w:rPr>
      </w:pP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30 00 00 00 21 0B 69 04 57 63 20 13 14 52 00 01 23 45 67 89 AB CD EF 00 00 01 E9 01 00 00 00 00 00 00 00 00 00 00 F8 77 </w:t>
      </w:r>
    </w:p>
    <w:p w14:paraId="044E5490">
      <w:pPr>
        <w:autoSpaceDE w:val="0"/>
        <w:autoSpaceDN w:val="0"/>
        <w:spacing w:before="118" w:after="112" w:line="240" w:lineRule="exact"/>
        <w:ind w:left="360" w:right="360"/>
        <w:rPr>
          <w:rFonts w:hint="eastAsia" w:ascii="黑体" w:hAnsi="黑体" w:eastAsia="黑体"/>
          <w:color w:val="000000"/>
          <w:sz w:val="24"/>
          <w:lang w:eastAsia="zh-CN"/>
        </w:rPr>
      </w:pPr>
      <w:r>
        <w:rPr>
          <w:rFonts w:hint="eastAsia" w:ascii="黑体" w:hAnsi="黑体" w:eastAsia="黑体"/>
          <w:color w:val="000000"/>
          <w:sz w:val="24"/>
          <w:lang w:eastAsia="zh-CN"/>
        </w:rPr>
        <w:t>配置</w:t>
      </w:r>
      <w:r>
        <w:rPr>
          <w:rFonts w:hint="eastAsia" w:ascii="黑体" w:hAnsi="黑体" w:eastAsia="黑体"/>
          <w:color w:val="000000"/>
          <w:sz w:val="24"/>
          <w:lang w:val="en-US" w:eastAsia="zh-CN"/>
        </w:rPr>
        <w:t xml:space="preserve"> </w:t>
      </w:r>
      <w:r>
        <w:rPr>
          <w:rFonts w:hint="eastAsia" w:ascii="黑体" w:hAnsi="黑体" w:eastAsia="黑体"/>
          <w:color w:val="000000"/>
          <w:sz w:val="24"/>
          <w:lang w:eastAsia="zh-CN"/>
        </w:rPr>
        <w:t>雨棚信号灯，列如：</w:t>
      </w:r>
    </w:p>
    <w:p w14:paraId="70A909A0">
      <w:pPr>
        <w:autoSpaceDE w:val="0"/>
        <w:autoSpaceDN w:val="0"/>
        <w:spacing w:before="118" w:after="112" w:line="240" w:lineRule="exact"/>
        <w:ind w:left="360" w:right="360"/>
        <w:rPr>
          <w:rFonts w:hint="eastAsia" w:ascii="宋体" w:hAnsi="宋体"/>
          <w:color w:val="008000"/>
          <w:sz w:val="18"/>
          <w:szCs w:val="24"/>
          <w:lang w:val="zh-CN"/>
        </w:rPr>
      </w:pPr>
      <w:r>
        <w:rPr>
          <w:rFonts w:hint="eastAsia" w:ascii="宋体" w:hAnsi="宋体"/>
          <w:color w:val="008000"/>
          <w:sz w:val="18"/>
          <w:szCs w:val="24"/>
          <w:lang w:val="zh-CN"/>
        </w:rPr>
        <w:t>FF FF 00 40 00 00 00 19 0B 69 04 57 82 20 13 14 52 00 01 23 45 67 89 AB CD EF 00 00 01 EA 01 00 00 20 14</w:t>
      </w:r>
    </w:p>
    <w:p w14:paraId="2C4F7303">
      <w:pPr>
        <w:autoSpaceDE w:val="0"/>
        <w:autoSpaceDN w:val="0"/>
        <w:spacing w:before="118" w:after="112" w:line="240" w:lineRule="exact"/>
        <w:ind w:left="360" w:right="360"/>
        <w:rPr>
          <w:rFonts w:hint="eastAsia" w:ascii="黑体" w:hAnsi="黑体" w:eastAsia="黑体"/>
          <w:color w:val="000000"/>
          <w:sz w:val="24"/>
          <w:lang w:eastAsia="zh-CN"/>
        </w:rPr>
      </w:pPr>
      <w:r>
        <w:rPr>
          <w:rFonts w:hint="eastAsia" w:ascii="黑体" w:hAnsi="黑体" w:eastAsia="黑体"/>
          <w:color w:val="000000"/>
          <w:sz w:val="24"/>
          <w:lang w:eastAsia="zh-CN"/>
        </w:rPr>
        <w:t>配置</w:t>
      </w:r>
      <w:r>
        <w:rPr>
          <w:rFonts w:hint="eastAsia" w:ascii="黑体" w:hAnsi="黑体" w:eastAsia="黑体"/>
          <w:color w:val="000000"/>
          <w:sz w:val="24"/>
          <w:lang w:val="en-US" w:eastAsia="zh-CN"/>
        </w:rPr>
        <w:t xml:space="preserve"> </w:t>
      </w:r>
      <w:r>
        <w:rPr>
          <w:rFonts w:hint="eastAsia" w:ascii="黑体" w:hAnsi="黑体" w:eastAsia="黑体"/>
          <w:color w:val="000000"/>
          <w:sz w:val="24"/>
          <w:lang w:eastAsia="zh-CN"/>
        </w:rPr>
        <w:t>电动栏杆机，列如：</w:t>
      </w:r>
    </w:p>
    <w:p w14:paraId="7BAEEBEE">
      <w:pPr>
        <w:autoSpaceDE w:val="0"/>
        <w:autoSpaceDN w:val="0"/>
        <w:spacing w:before="118" w:after="112" w:line="240" w:lineRule="exact"/>
        <w:ind w:left="360" w:right="360"/>
        <w:rPr>
          <w:rFonts w:hint="eastAsia" w:ascii="黑体" w:hAnsi="黑体" w:eastAsia="黑体"/>
          <w:color w:val="000000"/>
          <w:sz w:val="24"/>
          <w:lang w:val="zh-CN" w:eastAsia="zh-CN"/>
        </w:rPr>
      </w:pPr>
      <w:r>
        <w:rPr>
          <w:rFonts w:hint="eastAsia" w:ascii="宋体" w:hAnsi="宋体"/>
          <w:color w:val="008000"/>
          <w:sz w:val="18"/>
          <w:szCs w:val="24"/>
          <w:lang w:val="zh-CN"/>
        </w:rPr>
        <w:t>FF FF 00 50 00 00 00 22 0B 69 04 57 AD 20 13 14 52 00 01 23 45 67 89 AB CD EF 00 00 01 E4 01 00 00 00 00 00 00 00 00 00 00 00 A8 12</w:t>
      </w:r>
    </w:p>
    <w:p w14:paraId="134A1C64">
      <w:pPr>
        <w:autoSpaceDE w:val="0"/>
        <w:autoSpaceDN w:val="0"/>
        <w:spacing w:before="118" w:after="112" w:line="240" w:lineRule="exact"/>
        <w:ind w:left="360" w:right="360"/>
        <w:rPr>
          <w:rFonts w:hint="eastAsia" w:ascii="黑体" w:hAnsi="黑体" w:eastAsia="黑体"/>
          <w:color w:val="000000"/>
          <w:sz w:val="24"/>
          <w:lang w:eastAsia="zh-CN"/>
        </w:rPr>
      </w:pPr>
    </w:p>
    <w:p w14:paraId="1E0995AD">
      <w:pPr>
        <w:autoSpaceDE w:val="0"/>
        <w:autoSpaceDN w:val="0"/>
        <w:spacing w:before="118" w:after="112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4.2.2 参数设置结果(B0H)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992"/>
        <w:gridCol w:w="1906"/>
        <w:gridCol w:w="4938"/>
      </w:tblGrid>
      <w:tr w14:paraId="5A2D06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5D4865B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A641145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C015BA0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9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0AB59EE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09B099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8601EC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FAC9EE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B7D32F">
            <w:pPr>
              <w:autoSpaceDE w:val="0"/>
              <w:autoSpaceDN w:val="0"/>
              <w:spacing w:before="2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9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3CEF74">
            <w:pPr>
              <w:autoSpaceDE w:val="0"/>
              <w:autoSpaceDN w:val="0"/>
              <w:spacing w:before="22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B0H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。</w:t>
            </w:r>
          </w:p>
        </w:tc>
      </w:tr>
      <w:tr w14:paraId="231EE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4E1AC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EDBBD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B2D9C0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9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BB8AFA">
            <w:pPr>
              <w:autoSpaceDE w:val="0"/>
              <w:autoSpaceDN w:val="0"/>
              <w:spacing w:before="22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时间戳</w:t>
            </w:r>
          </w:p>
        </w:tc>
      </w:tr>
      <w:tr w14:paraId="72BAA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9ACDC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8C80A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77F2AD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9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F810F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车道编号</w:t>
            </w:r>
          </w:p>
        </w:tc>
      </w:tr>
      <w:tr w14:paraId="33586F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356EA1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D578B2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6C4CF0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9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EC5A4E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设备验证信息</w:t>
            </w:r>
          </w:p>
        </w:tc>
      </w:tr>
      <w:tr w14:paraId="2969AD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FD5640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18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170BCF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5C9CFE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9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6BC0D9">
            <w:pPr>
              <w:autoSpaceDE w:val="0"/>
              <w:autoSpaceDN w:val="0"/>
              <w:spacing w:before="20" w:after="0" w:line="202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  <w:tr w14:paraId="75C60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4F33E2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3B02BA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56E14E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ErrorCode</w:t>
            </w:r>
          </w:p>
        </w:tc>
        <w:tc>
          <w:tcPr>
            <w:tcW w:w="49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91DD17">
            <w:pPr>
              <w:autoSpaceDE w:val="0"/>
              <w:autoSpaceDN w:val="0"/>
              <w:spacing w:before="2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状态码，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设置成功，其他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设置失败</w:t>
            </w:r>
          </w:p>
        </w:tc>
      </w:tr>
      <w:tr w14:paraId="01D65E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40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9EF04E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注：设备参数设置成功后，参数自动生效，无须重启设备</w:t>
            </w:r>
          </w:p>
        </w:tc>
      </w:tr>
    </w:tbl>
    <w:p w14:paraId="70FEF298">
      <w:pPr>
        <w:pStyle w:val="4"/>
        <w:rPr>
          <w:rFonts w:hint="default" w:eastAsia="宋体"/>
          <w:color w:val="auto"/>
          <w:lang w:val="en-US" w:eastAsia="zh-CN"/>
        </w:rPr>
      </w:pPr>
      <w:bookmarkStart w:id="12" w:name="_Toc168584437"/>
      <w:r>
        <w:rPr>
          <w:rFonts w:hint="eastAsia" w:ascii="黑体" w:hAnsi="黑体" w:eastAsia="黑体"/>
          <w:color w:val="000000"/>
          <w:sz w:val="24"/>
          <w:lang w:eastAsia="zh-CN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20 00 00 00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15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B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0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69 04 56 1C 20 13 14 52 00 01 23 45 67 89 AB CD EF 00 00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 00 9B 6D</w:t>
      </w:r>
    </w:p>
    <w:p w14:paraId="6AB9A3A8">
      <w:pPr>
        <w:pStyle w:val="4"/>
        <w:rPr>
          <w:color w:val="auto"/>
          <w:lang w:eastAsia="zh-CN"/>
        </w:rPr>
      </w:pPr>
      <w:r>
        <w:rPr>
          <w:color w:val="auto"/>
          <w:lang w:eastAsia="zh-CN"/>
        </w:rPr>
        <w:t xml:space="preserve">4.3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设备</w:t>
      </w:r>
      <w:r>
        <w:rPr>
          <w:rFonts w:hint="eastAsia" w:ascii="MS Gothic" w:hAnsi="MS Gothic" w:eastAsia="MS Gothic" w:cs="MS Gothic"/>
          <w:color w:val="auto"/>
          <w:lang w:eastAsia="zh-CN"/>
        </w:rPr>
        <w:t>重启</w:t>
      </w:r>
      <w:bookmarkEnd w:id="12"/>
    </w:p>
    <w:p w14:paraId="632EBABD">
      <w:pPr>
        <w:autoSpaceDE w:val="0"/>
        <w:autoSpaceDN w:val="0"/>
        <w:spacing w:before="228" w:after="114" w:line="240" w:lineRule="exact"/>
        <w:ind w:left="360" w:right="360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>4.3.1 设备重启(0DH)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992"/>
        <w:gridCol w:w="1906"/>
        <w:gridCol w:w="4946"/>
      </w:tblGrid>
      <w:tr w14:paraId="591FE4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B4BEC5A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F511351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0F08050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2A18FCF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2ED775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FE3D3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E0C8A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9DD9B7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CF2CF4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0DH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。</w:t>
            </w:r>
          </w:p>
        </w:tc>
      </w:tr>
      <w:tr w14:paraId="7E68A4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4F87F2">
            <w:pPr>
              <w:autoSpaceDE w:val="0"/>
              <w:autoSpaceDN w:val="0"/>
              <w:spacing w:before="17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9C04D6">
            <w:pPr>
              <w:autoSpaceDE w:val="0"/>
              <w:autoSpaceDN w:val="0"/>
              <w:spacing w:before="17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C1CF4F">
            <w:pPr>
              <w:autoSpaceDE w:val="0"/>
              <w:autoSpaceDN w:val="0"/>
              <w:spacing w:before="17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26F309">
            <w:pPr>
              <w:autoSpaceDE w:val="0"/>
              <w:autoSpaceDN w:val="0"/>
              <w:spacing w:before="22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时间戳（指格林威治时间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1970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年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月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日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</w:t>
            </w:r>
          </w:p>
          <w:p w14:paraId="58AF0D54">
            <w:pPr>
              <w:autoSpaceDE w:val="0"/>
              <w:autoSpaceDN w:val="0"/>
              <w:spacing w:before="88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分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秒起至现在的总秒数）</w:t>
            </w:r>
          </w:p>
        </w:tc>
      </w:tr>
      <w:tr w14:paraId="532865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4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9D8364">
            <w:pPr>
              <w:autoSpaceDE w:val="0"/>
              <w:autoSpaceDN w:val="0"/>
              <w:spacing w:before="31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713B9B">
            <w:pPr>
              <w:autoSpaceDE w:val="0"/>
              <w:autoSpaceDN w:val="0"/>
              <w:spacing w:before="31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B2C92E">
            <w:pPr>
              <w:autoSpaceDE w:val="0"/>
              <w:autoSpaceDN w:val="0"/>
              <w:spacing w:before="31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B6593D">
            <w:pPr>
              <w:autoSpaceDE w:val="0"/>
              <w:autoSpaceDN w:val="0"/>
              <w:spacing w:before="20" w:after="0" w:line="202" w:lineRule="exact"/>
              <w:ind w:left="14" w:right="14"/>
              <w:jc w:val="right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车道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HEX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编号，参见《收费公路联网收费技术要求》表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4.3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</w:t>
            </w:r>
          </w:p>
          <w:p w14:paraId="38722117">
            <w:pPr>
              <w:autoSpaceDE w:val="0"/>
              <w:autoSpaceDN w:val="0"/>
              <w:spacing w:before="9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十六进制编码</w:t>
            </w:r>
          </w:p>
          <w:p w14:paraId="4A5B26B1">
            <w:pPr>
              <w:autoSpaceDE w:val="0"/>
              <w:autoSpaceDN w:val="0"/>
              <w:spacing w:before="104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字节入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/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出口收费网络号（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BCD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编码），例如北京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:1101H</w:t>
            </w:r>
          </w:p>
        </w:tc>
      </w:tr>
    </w:tbl>
    <w:p w14:paraId="1A1D9B87">
      <w:pPr>
        <w:sectPr>
          <w:pgSz w:w="11906" w:h="16838"/>
          <w:pgMar w:top="440" w:right="1440" w:bottom="514" w:left="1440" w:header="720" w:footer="720" w:gutter="0"/>
          <w:cols w:space="720" w:num="1"/>
          <w:docGrid w:linePitch="360" w:charSpace="0"/>
        </w:sectPr>
      </w:pP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992"/>
        <w:gridCol w:w="1906"/>
        <w:gridCol w:w="4946"/>
      </w:tblGrid>
      <w:tr w14:paraId="2BB590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4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027895"/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0C7E94"/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5A7E7F"/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0203E8">
            <w:pPr>
              <w:autoSpaceDE w:val="0"/>
              <w:autoSpaceDN w:val="0"/>
              <w:spacing w:before="22" w:after="0" w:line="200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字节入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/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出口收费站点编号，例如公路序号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10D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，收费站编</w:t>
            </w:r>
          </w:p>
          <w:p w14:paraId="14F1A978">
            <w:pPr>
              <w:autoSpaceDE w:val="0"/>
              <w:autoSpaceDN w:val="0"/>
              <w:spacing w:before="9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号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23D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，此时编码为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0A17H</w:t>
            </w:r>
          </w:p>
          <w:p w14:paraId="79C6EFB2">
            <w:pPr>
              <w:autoSpaceDE w:val="0"/>
              <w:autoSpaceDN w:val="0"/>
              <w:spacing w:before="92" w:after="0" w:line="202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字节入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/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出口收费车道编号，例如车道号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21D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，此时编码为</w:t>
            </w:r>
          </w:p>
          <w:p w14:paraId="18B79CAF">
            <w:pPr>
              <w:autoSpaceDE w:val="0"/>
              <w:autoSpaceDN w:val="0"/>
              <w:spacing w:before="7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15H</w:t>
            </w:r>
          </w:p>
        </w:tc>
      </w:tr>
      <w:tr w14:paraId="7BF7F0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F9692E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AD06E5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3BB1DC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98DE9A">
            <w:pPr>
              <w:autoSpaceDE w:val="0"/>
              <w:autoSpaceDN w:val="0"/>
              <w:spacing w:before="30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设备验证信息，由平台生成的唯一设备验证码</w:t>
            </w:r>
          </w:p>
        </w:tc>
      </w:tr>
      <w:tr w14:paraId="72813B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27F0C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18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75163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93DE48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570207">
            <w:pPr>
              <w:autoSpaceDE w:val="0"/>
              <w:autoSpaceDN w:val="0"/>
              <w:spacing w:before="22" w:after="0" w:line="198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  <w:tr w14:paraId="3DAB69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7B227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EEF0E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FCDDF6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DeviceNum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DF3330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功能模块数量</w:t>
            </w:r>
          </w:p>
        </w:tc>
      </w:tr>
      <w:tr w14:paraId="2A883F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4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A6B52B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电动栏杆机（有此功能模块，且需要重启，才包含此模块重启内容）</w:t>
            </w:r>
          </w:p>
        </w:tc>
      </w:tr>
      <w:tr w14:paraId="6D4B3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8978C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D116A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C1470A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A63409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010EC1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ADC8DB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21AAAB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9BA897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5CC246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43F14D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A7206F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952124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984E00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5E0BD6">
            <w:pPr>
              <w:autoSpaceDE w:val="0"/>
              <w:autoSpaceDN w:val="0"/>
              <w:spacing w:before="26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1CB2C7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4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F47BE6">
            <w:pPr>
              <w:autoSpaceDE w:val="0"/>
              <w:autoSpaceDN w:val="0"/>
              <w:spacing w:before="30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车辆检测器（有此功能模块，且需要重启，才包含此模块重启内容）</w:t>
            </w:r>
          </w:p>
        </w:tc>
      </w:tr>
      <w:tr w14:paraId="6BCC06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0448C0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F5355E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B5D106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D9F6A7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00F6B5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A9B35A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44DA4F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D36B7C">
            <w:pPr>
              <w:autoSpaceDE w:val="0"/>
              <w:autoSpaceDN w:val="0"/>
              <w:spacing w:before="1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3AEE0D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57C15D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4EEF4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FEF10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F5D6C1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F47D95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607AE4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4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096CA5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信息显示屏（有此功能模块，且需要重启，才包含此模块重启内容）</w:t>
            </w:r>
          </w:p>
        </w:tc>
      </w:tr>
      <w:tr w14:paraId="499204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9EF31A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F3D732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FDEF51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D3EC71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39BAD5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BC9960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6FCC51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886A7A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65A305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36BE27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7E13F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A9980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EA7387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C4BC03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0A4D39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4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557E85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通行信号灯（有此功能模块，且需要重启，才包含此模块重启内容）</w:t>
            </w:r>
          </w:p>
        </w:tc>
      </w:tr>
      <w:tr w14:paraId="12F464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A3657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8F03A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0950FC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DA8341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686ED7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29F23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5C5F9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32DCA7">
            <w:pPr>
              <w:autoSpaceDE w:val="0"/>
              <w:autoSpaceDN w:val="0"/>
              <w:spacing w:before="1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6A8A27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0D4639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10314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F3044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D8D2CC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164E16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3319B9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4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41FFB2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报警器（有此功能模块，且需要重启，才包含此模块重启内容）</w:t>
            </w:r>
          </w:p>
        </w:tc>
      </w:tr>
      <w:tr w14:paraId="2155B9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99CD9F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6C029C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4CF4FC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4AC534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2A5591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D163F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95927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169FAE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1FAD7A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380E95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BB92E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D7DA6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11C5AA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5ECD4D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743E30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4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B54DF3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LED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情报板（有此功能模块，且需要重启，才包含此模块重启内容）</w:t>
            </w:r>
          </w:p>
        </w:tc>
      </w:tr>
      <w:tr w14:paraId="11DFAE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7BE85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BAB7C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6F1CE7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AC0E1F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43101C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9CDC38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4054E1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D9564A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8293BD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35D3FC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1D6019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4409DE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920DEC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5A0BE8">
            <w:pPr>
              <w:autoSpaceDE w:val="0"/>
              <w:autoSpaceDN w:val="0"/>
              <w:spacing w:before="26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083593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4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A01A19">
            <w:pPr>
              <w:autoSpaceDE w:val="0"/>
              <w:autoSpaceDN w:val="0"/>
              <w:spacing w:before="30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雨棚信号灯（有此功能模块，且需要重启，才包含此模块重启内容）</w:t>
            </w:r>
          </w:p>
        </w:tc>
      </w:tr>
      <w:tr w14:paraId="09974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14B653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3FB22C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C47747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807AFC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4191A9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55C6D9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BB4033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C8D376">
            <w:pPr>
              <w:autoSpaceDE w:val="0"/>
              <w:autoSpaceDN w:val="0"/>
              <w:spacing w:before="1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3B7442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3C0E03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EA3BC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E1398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75EE5A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46DF3C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2EA80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4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FED376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雾灯（有此功能模块，且需要重启，才包含此模块重启内容）</w:t>
            </w:r>
          </w:p>
        </w:tc>
      </w:tr>
      <w:tr w14:paraId="56270B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941AF5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5A3EF5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0610F6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F187D3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59FBB1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6C934E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6E7ACA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EFA825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02CB66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3F533D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1FAAC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A1E01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078923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B0247E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3528CE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4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93FCFD">
            <w:pPr>
              <w:autoSpaceDE w:val="0"/>
              <w:autoSpaceDN w:val="0"/>
              <w:spacing w:before="20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RSU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路侧单元（有此功能模块，且需要重启，才包含此模块重启内容）</w:t>
            </w:r>
          </w:p>
        </w:tc>
      </w:tr>
      <w:tr w14:paraId="02440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8A894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B6144A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CFB644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D7D59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5D269C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23673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32BF7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FBBFE4">
            <w:pPr>
              <w:autoSpaceDE w:val="0"/>
              <w:autoSpaceDN w:val="0"/>
              <w:spacing w:before="1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476223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07FA0F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2E522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10480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D9F777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E5EE56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779D49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4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727C6D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高清车牌图像识别设备、车型识别设备（有此功能模块，且需要重启，才包含此模块重启内容）</w:t>
            </w:r>
          </w:p>
        </w:tc>
      </w:tr>
      <w:tr w14:paraId="65E750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50B38B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00A7B2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0A5A08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2B1FE0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2FE2F9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3DFE1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29E5E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1EEB0B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008CAB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2C3F90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440011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BF042F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17E025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F68265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4BC804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4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DAC8F4">
            <w:pPr>
              <w:autoSpaceDE w:val="0"/>
              <w:autoSpaceDN w:val="0"/>
              <w:spacing w:before="2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…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（其他功能模块，若支持重启可按如下结构扩充）</w:t>
            </w:r>
          </w:p>
        </w:tc>
      </w:tr>
      <w:tr w14:paraId="6D0CA2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B20E4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AEE3B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DCB491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17EE89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2408C3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8254B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E2496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4C963D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E6182C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2E2DAE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BFAD0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8466F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3F9FE4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7CE90E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33C700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exact"/>
        </w:trPr>
        <w:tc>
          <w:tcPr>
            <w:tcW w:w="854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529837">
            <w:pPr>
              <w:autoSpaceDE w:val="0"/>
              <w:autoSpaceDN w:val="0"/>
              <w:spacing w:before="28" w:after="0" w:line="180" w:lineRule="exact"/>
              <w:ind w:left="14" w:right="14"/>
              <w:jc w:val="right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注：上述未对设备可能涵盖的全部功能模块配置参数样例枚举，对于含有对应功能模块且支持重启的功能，</w:t>
            </w:r>
          </w:p>
          <w:p w14:paraId="7CF7F3B6">
            <w:pPr>
              <w:autoSpaceDE w:val="0"/>
              <w:autoSpaceDN w:val="0"/>
              <w:spacing w:before="110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可按此结构设计设备重启结构</w:t>
            </w:r>
          </w:p>
        </w:tc>
      </w:tr>
    </w:tbl>
    <w:p w14:paraId="1EA41460">
      <w:pPr>
        <w:autoSpaceDE w:val="0"/>
        <w:autoSpaceDN w:val="0"/>
        <w:spacing w:before="118" w:after="112" w:line="240" w:lineRule="exact"/>
        <w:ind w:left="360" w:right="360"/>
        <w:rPr>
          <w:rFonts w:hint="eastAsia" w:ascii="黑体" w:hAnsi="黑体" w:eastAsia="黑体"/>
          <w:color w:val="000000"/>
          <w:sz w:val="24"/>
          <w:lang w:eastAsia="zh-CN"/>
        </w:rPr>
      </w:pPr>
      <w:r>
        <w:rPr>
          <w:rFonts w:hint="eastAsia" w:ascii="黑体" w:hAnsi="黑体" w:eastAsia="黑体"/>
          <w:color w:val="000000"/>
          <w:sz w:val="24"/>
          <w:lang w:eastAsia="zh-CN"/>
        </w:rPr>
        <w:t>重启</w:t>
      </w:r>
      <w:r>
        <w:rPr>
          <w:rFonts w:hint="eastAsia" w:ascii="黑体" w:hAnsi="黑体" w:eastAsia="黑体"/>
          <w:color w:val="000000"/>
          <w:sz w:val="24"/>
          <w:lang w:val="en-US" w:eastAsia="zh-CN"/>
        </w:rPr>
        <w:t xml:space="preserve"> </w:t>
      </w:r>
      <w:r>
        <w:rPr>
          <w:rFonts w:hint="eastAsia" w:ascii="黑体" w:hAnsi="黑体" w:eastAsia="黑体"/>
          <w:color w:val="000000"/>
          <w:sz w:val="24"/>
          <w:lang w:eastAsia="zh-CN"/>
        </w:rPr>
        <w:t>信息显示屏、通行信号灯、报警器、语音播报，列如：</w:t>
      </w:r>
    </w:p>
    <w:p w14:paraId="1937397E">
      <w:pPr>
        <w:autoSpaceDE w:val="0"/>
        <w:autoSpaceDN w:val="0"/>
        <w:spacing w:before="118" w:after="112" w:line="240" w:lineRule="exact"/>
        <w:ind w:left="360" w:right="360"/>
        <w:rPr>
          <w:rFonts w:hint="eastAsia" w:ascii="宋体" w:hAnsi="宋体"/>
          <w:color w:val="008000"/>
          <w:sz w:val="18"/>
          <w:szCs w:val="24"/>
          <w:lang w:val="zh-CN"/>
        </w:rPr>
      </w:pP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40 00 00 00 35 0D 69 04 5A 76 20 13 14 52 00 01 23 45 67 89 AB CD EF 00 00 04 E6 01 00 00 00 00 00 00 00 00 00 00 E7 01 00 00 E8 01 00 00 F4 01 00 00 00 00 00 00 00 00 00 00 B3 10 </w:t>
      </w:r>
    </w:p>
    <w:p w14:paraId="11D1E401">
      <w:pPr>
        <w:autoSpaceDE w:val="0"/>
        <w:autoSpaceDN w:val="0"/>
        <w:spacing w:before="118" w:after="112" w:line="240" w:lineRule="exact"/>
        <w:ind w:left="360" w:right="360"/>
        <w:rPr>
          <w:rFonts w:hint="eastAsia" w:ascii="黑体" w:hAnsi="黑体" w:eastAsia="黑体"/>
          <w:color w:val="000000"/>
          <w:sz w:val="24"/>
          <w:lang w:eastAsia="zh-CN"/>
        </w:rPr>
      </w:pPr>
      <w:r>
        <w:rPr>
          <w:rFonts w:hint="eastAsia" w:ascii="黑体" w:hAnsi="黑体" w:eastAsia="黑体"/>
          <w:color w:val="000000"/>
          <w:sz w:val="24"/>
          <w:lang w:eastAsia="zh-CN"/>
        </w:rPr>
        <w:t>重启</w:t>
      </w:r>
      <w:r>
        <w:rPr>
          <w:rFonts w:hint="eastAsia" w:ascii="黑体" w:hAnsi="黑体" w:eastAsia="黑体"/>
          <w:color w:val="000000"/>
          <w:sz w:val="24"/>
          <w:lang w:val="en-US" w:eastAsia="zh-CN"/>
        </w:rPr>
        <w:t xml:space="preserve"> </w:t>
      </w:r>
      <w:r>
        <w:rPr>
          <w:rFonts w:hint="eastAsia" w:ascii="黑体" w:hAnsi="黑体" w:eastAsia="黑体"/>
          <w:color w:val="000000"/>
          <w:sz w:val="24"/>
          <w:lang w:eastAsia="zh-CN"/>
        </w:rPr>
        <w:t>LED 情报板，列如：</w:t>
      </w:r>
    </w:p>
    <w:p w14:paraId="6BC922AA">
      <w:pPr>
        <w:autoSpaceDE w:val="0"/>
        <w:autoSpaceDN w:val="0"/>
        <w:spacing w:before="118" w:after="112" w:line="240" w:lineRule="exact"/>
        <w:ind w:left="360" w:right="360"/>
        <w:rPr>
          <w:rFonts w:hint="eastAsia" w:ascii="宋体" w:hAnsi="宋体"/>
          <w:color w:val="008000"/>
          <w:sz w:val="18"/>
          <w:szCs w:val="24"/>
          <w:lang w:val="zh-CN"/>
        </w:rPr>
      </w:pPr>
      <w:r>
        <w:rPr>
          <w:rFonts w:hint="eastAsia" w:ascii="宋体" w:hAnsi="宋体"/>
          <w:color w:val="008000"/>
          <w:sz w:val="18"/>
          <w:szCs w:val="24"/>
          <w:lang w:val="zh-CN"/>
        </w:rPr>
        <w:t>FF FF 00 50 00 00 00 21 0D 69 04 5A 85 20 13 14 52 00 01 23 45 67 89 AB CD EF 00 00 01 E9 01 00 00 00 00 00 00 00 00 00 00 CC 8F</w:t>
      </w:r>
    </w:p>
    <w:p w14:paraId="39432C19">
      <w:pPr>
        <w:autoSpaceDE w:val="0"/>
        <w:autoSpaceDN w:val="0"/>
        <w:spacing w:before="118" w:after="112" w:line="240" w:lineRule="exact"/>
        <w:ind w:left="360" w:right="360"/>
        <w:rPr>
          <w:rFonts w:hint="eastAsia" w:ascii="黑体" w:hAnsi="黑体" w:eastAsia="黑体"/>
          <w:color w:val="000000"/>
          <w:sz w:val="24"/>
          <w:lang w:eastAsia="zh-CN"/>
        </w:rPr>
      </w:pPr>
      <w:r>
        <w:rPr>
          <w:rFonts w:hint="eastAsia" w:ascii="黑体" w:hAnsi="黑体" w:eastAsia="黑体"/>
          <w:color w:val="000000"/>
          <w:sz w:val="24"/>
          <w:lang w:eastAsia="zh-CN"/>
        </w:rPr>
        <w:t>重启</w:t>
      </w:r>
      <w:r>
        <w:rPr>
          <w:rFonts w:hint="eastAsia" w:ascii="黑体" w:hAnsi="黑体" w:eastAsia="黑体"/>
          <w:color w:val="000000"/>
          <w:sz w:val="24"/>
          <w:lang w:val="en-US" w:eastAsia="zh-CN"/>
        </w:rPr>
        <w:t xml:space="preserve"> </w:t>
      </w:r>
      <w:r>
        <w:rPr>
          <w:rFonts w:hint="eastAsia" w:ascii="黑体" w:hAnsi="黑体" w:eastAsia="黑体"/>
          <w:color w:val="000000"/>
          <w:sz w:val="24"/>
          <w:lang w:eastAsia="zh-CN"/>
        </w:rPr>
        <w:t>雨棚信号灯，列如：</w:t>
      </w:r>
    </w:p>
    <w:p w14:paraId="7CBE52E5">
      <w:pPr>
        <w:autoSpaceDE w:val="0"/>
        <w:autoSpaceDN w:val="0"/>
        <w:spacing w:before="118" w:after="112" w:line="240" w:lineRule="exact"/>
        <w:ind w:left="360" w:right="360"/>
        <w:rPr>
          <w:rFonts w:hint="eastAsia" w:ascii="黑体" w:hAnsi="黑体" w:eastAsia="黑体"/>
          <w:color w:val="000000"/>
          <w:sz w:val="24"/>
          <w:lang w:eastAsia="zh-CN"/>
        </w:rPr>
      </w:pPr>
      <w:r>
        <w:rPr>
          <w:rFonts w:hint="eastAsia" w:ascii="宋体" w:hAnsi="宋体"/>
          <w:color w:val="008000"/>
          <w:sz w:val="18"/>
          <w:szCs w:val="24"/>
          <w:lang w:val="zh-CN"/>
        </w:rPr>
        <w:t>FF FF 00 60 00 00 00 19 0D 69 04 5A 9A 20 13 14 52 00 01 23 45 67 89 AB CD EF 00 00 01 EA 01 00 00 A4 1E</w:t>
      </w:r>
    </w:p>
    <w:p w14:paraId="2BD93082">
      <w:pPr>
        <w:autoSpaceDE w:val="0"/>
        <w:autoSpaceDN w:val="0"/>
        <w:spacing w:before="118" w:after="112" w:line="240" w:lineRule="exact"/>
        <w:ind w:left="360" w:right="360"/>
        <w:rPr>
          <w:rFonts w:hint="eastAsia" w:ascii="黑体" w:hAnsi="黑体" w:eastAsia="黑体"/>
          <w:color w:val="000000"/>
          <w:sz w:val="24"/>
          <w:lang w:eastAsia="zh-CN"/>
        </w:rPr>
      </w:pPr>
      <w:r>
        <w:rPr>
          <w:rFonts w:hint="eastAsia" w:ascii="黑体" w:hAnsi="黑体" w:eastAsia="黑体"/>
          <w:color w:val="000000"/>
          <w:sz w:val="24"/>
          <w:lang w:eastAsia="zh-CN"/>
        </w:rPr>
        <w:t>重启</w:t>
      </w:r>
      <w:r>
        <w:rPr>
          <w:rFonts w:hint="eastAsia" w:ascii="黑体" w:hAnsi="黑体" w:eastAsia="黑体"/>
          <w:color w:val="000000"/>
          <w:sz w:val="24"/>
          <w:lang w:val="en-US" w:eastAsia="zh-CN"/>
        </w:rPr>
        <w:t xml:space="preserve"> </w:t>
      </w:r>
      <w:r>
        <w:rPr>
          <w:rFonts w:hint="eastAsia" w:ascii="黑体" w:hAnsi="黑体" w:eastAsia="黑体"/>
          <w:color w:val="000000"/>
          <w:sz w:val="24"/>
          <w:lang w:eastAsia="zh-CN"/>
        </w:rPr>
        <w:t>电动栏杆机，列如：</w:t>
      </w:r>
    </w:p>
    <w:p w14:paraId="0615F8C6">
      <w:pPr>
        <w:autoSpaceDE w:val="0"/>
        <w:autoSpaceDN w:val="0"/>
        <w:spacing w:before="116" w:after="114" w:line="240" w:lineRule="exact"/>
        <w:ind w:left="360" w:right="360"/>
        <w:rPr>
          <w:rFonts w:ascii="黑体" w:hAnsi="黑体" w:eastAsia="黑体"/>
          <w:color w:val="000000"/>
          <w:sz w:val="24"/>
          <w:lang w:eastAsia="zh-CN"/>
        </w:rPr>
      </w:pPr>
      <w:r>
        <w:rPr>
          <w:rFonts w:hint="eastAsia" w:ascii="宋体" w:hAnsi="宋体"/>
          <w:color w:val="008000"/>
          <w:sz w:val="18"/>
          <w:szCs w:val="24"/>
          <w:lang w:val="zh-CN"/>
        </w:rPr>
        <w:t>FF FF 00 70 00 00 00 21 0D 69 04 5A A7 20 13 14 52 00 01 23 45 67 89 AB CD EF 00 00 01 E4 01 00 00 00 00 00 00 00 00 00 00 93 B9</w:t>
      </w:r>
    </w:p>
    <w:p w14:paraId="76125280">
      <w:pPr>
        <w:autoSpaceDE w:val="0"/>
        <w:autoSpaceDN w:val="0"/>
        <w:spacing w:before="116" w:after="114" w:line="240" w:lineRule="exact"/>
        <w:ind w:left="360" w:right="360"/>
        <w:rPr>
          <w:rFonts w:ascii="黑体" w:hAnsi="黑体" w:eastAsia="黑体"/>
          <w:color w:val="000000"/>
          <w:sz w:val="24"/>
          <w:lang w:eastAsia="zh-CN"/>
        </w:rPr>
      </w:pPr>
    </w:p>
    <w:p w14:paraId="443E3455">
      <w:pPr>
        <w:autoSpaceDE w:val="0"/>
        <w:autoSpaceDN w:val="0"/>
        <w:spacing w:before="116" w:after="114" w:line="240" w:lineRule="exact"/>
        <w:ind w:left="360" w:right="360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>4.3.2 设备重启接收结果(D0H)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992"/>
        <w:gridCol w:w="2126"/>
        <w:gridCol w:w="4732"/>
      </w:tblGrid>
      <w:tr w14:paraId="34A421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4AAF50C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9235BEE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5D7B35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7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05F51B6">
            <w:pPr>
              <w:autoSpaceDE w:val="0"/>
              <w:autoSpaceDN w:val="0"/>
              <w:spacing w:before="28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41ACC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1BCB94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4F1A57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89AEA3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7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41A3B9">
            <w:pPr>
              <w:autoSpaceDE w:val="0"/>
              <w:autoSpaceDN w:val="0"/>
              <w:spacing w:before="20" w:after="0" w:line="202" w:lineRule="exact"/>
              <w:ind w:left="102" w:right="10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D0H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。</w:t>
            </w:r>
          </w:p>
        </w:tc>
      </w:tr>
      <w:tr w14:paraId="0970CE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7ABF1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5D134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D3B815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7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419641">
            <w:pPr>
              <w:autoSpaceDE w:val="0"/>
              <w:autoSpaceDN w:val="0"/>
              <w:spacing w:before="22" w:after="0" w:line="198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时间戳</w:t>
            </w:r>
          </w:p>
        </w:tc>
      </w:tr>
      <w:tr w14:paraId="7EA4C4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05D91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2D611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4BAD3B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7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465358">
            <w:pPr>
              <w:autoSpaceDE w:val="0"/>
              <w:autoSpaceDN w:val="0"/>
              <w:spacing w:before="28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车道编号</w:t>
            </w:r>
          </w:p>
        </w:tc>
      </w:tr>
      <w:tr w14:paraId="0599F7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C77B9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6466A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0F56FA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7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1E5538">
            <w:pPr>
              <w:autoSpaceDE w:val="0"/>
              <w:autoSpaceDN w:val="0"/>
              <w:spacing w:before="28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设备验证信息</w:t>
            </w:r>
          </w:p>
        </w:tc>
      </w:tr>
      <w:tr w14:paraId="47D7CC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DB6DD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18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03D22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68DF11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7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A6BC28">
            <w:pPr>
              <w:autoSpaceDE w:val="0"/>
              <w:autoSpaceDN w:val="0"/>
              <w:spacing w:before="22" w:after="0" w:line="20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  <w:tr w14:paraId="7DF31A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7D4978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59A1E0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BC28F9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ErrorCode</w:t>
            </w:r>
          </w:p>
        </w:tc>
        <w:tc>
          <w:tcPr>
            <w:tcW w:w="47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5E69F5">
            <w:pPr>
              <w:autoSpaceDE w:val="0"/>
              <w:autoSpaceDN w:val="0"/>
              <w:spacing w:before="20" w:after="0" w:line="200" w:lineRule="exact"/>
              <w:ind w:left="102" w:right="10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状态码，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指令接收成功，其他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指令接收失败</w:t>
            </w:r>
          </w:p>
        </w:tc>
      </w:tr>
    </w:tbl>
    <w:p w14:paraId="74B1BA0D">
      <w:pPr>
        <w:autoSpaceDE w:val="0"/>
        <w:autoSpaceDN w:val="0"/>
        <w:spacing w:before="118" w:after="112" w:line="240" w:lineRule="exact"/>
        <w:ind w:left="360" w:right="360"/>
        <w:rPr>
          <w:rFonts w:hint="default" w:eastAsia="宋体"/>
          <w:color w:val="auto"/>
          <w:lang w:val="en-US" w:eastAsia="zh-CN"/>
        </w:rPr>
      </w:pPr>
      <w:bookmarkStart w:id="13" w:name="_Toc168584438"/>
      <w:r>
        <w:rPr>
          <w:rFonts w:hint="eastAsia" w:ascii="黑体" w:hAnsi="黑体" w:eastAsia="黑体"/>
          <w:color w:val="000000"/>
          <w:sz w:val="24"/>
          <w:lang w:eastAsia="zh-CN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05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00 00 00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15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D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0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69 04 5A 85 20 13 14 52 00 01 23 45 67 89 AB CD EF 00 00 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0 AD 82</w:t>
      </w:r>
    </w:p>
    <w:p w14:paraId="1448CE71">
      <w:pPr>
        <w:pStyle w:val="4"/>
        <w:rPr>
          <w:color w:val="auto"/>
          <w:lang w:eastAsia="zh-CN"/>
        </w:rPr>
      </w:pPr>
      <w:r>
        <w:rPr>
          <w:color w:val="auto"/>
          <w:lang w:eastAsia="zh-CN"/>
        </w:rPr>
        <w:t xml:space="preserve">4.4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设备</w:t>
      </w:r>
      <w:r>
        <w:rPr>
          <w:color w:val="auto"/>
          <w:lang w:eastAsia="zh-CN"/>
        </w:rPr>
        <w:t xml:space="preserve"> IP 信息采集</w:t>
      </w:r>
      <w:bookmarkEnd w:id="13"/>
    </w:p>
    <w:p w14:paraId="7FC39736">
      <w:pPr>
        <w:autoSpaceDE w:val="0"/>
        <w:autoSpaceDN w:val="0"/>
        <w:spacing w:before="228" w:after="116" w:line="240" w:lineRule="exact"/>
        <w:ind w:left="360" w:right="360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>4.4.1 参数采集(1DH)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992"/>
        <w:gridCol w:w="2126"/>
        <w:gridCol w:w="4606"/>
      </w:tblGrid>
      <w:tr w14:paraId="1B4A6D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E1F2AC6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9C6E75D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1CBBBA3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9DCBF2F">
            <w:pPr>
              <w:autoSpaceDE w:val="0"/>
              <w:autoSpaceDN w:val="0"/>
              <w:spacing w:before="26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1AB4C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04D01A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DDF79F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184502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DE4EB0">
            <w:pPr>
              <w:autoSpaceDE w:val="0"/>
              <w:autoSpaceDN w:val="0"/>
              <w:spacing w:before="20" w:after="0" w:line="200" w:lineRule="exact"/>
              <w:ind w:left="102" w:right="10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1DH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。</w:t>
            </w:r>
          </w:p>
        </w:tc>
      </w:tr>
      <w:tr w14:paraId="17F431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017516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2271D3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8BD2BA">
            <w:pPr>
              <w:autoSpaceDE w:val="0"/>
              <w:autoSpaceDN w:val="0"/>
              <w:spacing w:before="2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D45A3B">
            <w:pPr>
              <w:autoSpaceDE w:val="0"/>
              <w:autoSpaceDN w:val="0"/>
              <w:spacing w:before="24" w:after="0" w:line="198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时间戳</w:t>
            </w:r>
          </w:p>
        </w:tc>
      </w:tr>
      <w:tr w14:paraId="5D9FF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79696A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22950E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D517CC">
            <w:pPr>
              <w:autoSpaceDE w:val="0"/>
              <w:autoSpaceDN w:val="0"/>
              <w:spacing w:before="2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91B6D9">
            <w:pPr>
              <w:autoSpaceDE w:val="0"/>
              <w:autoSpaceDN w:val="0"/>
              <w:spacing w:before="30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车道编号</w:t>
            </w:r>
          </w:p>
        </w:tc>
      </w:tr>
      <w:tr w14:paraId="4EF1B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6594B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9C977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1DFD4C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AED3CF">
            <w:pPr>
              <w:autoSpaceDE w:val="0"/>
              <w:autoSpaceDN w:val="0"/>
              <w:spacing w:before="28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设备验证信息</w:t>
            </w:r>
          </w:p>
        </w:tc>
      </w:tr>
      <w:tr w14:paraId="51269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A4A9E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18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A1799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9C415E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6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1C7D14">
            <w:pPr>
              <w:autoSpaceDE w:val="0"/>
              <w:autoSpaceDN w:val="0"/>
              <w:spacing w:before="22" w:after="0" w:line="20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</w:tbl>
    <w:p w14:paraId="5A1656D7">
      <w:pPr>
        <w:autoSpaceDE w:val="0"/>
        <w:autoSpaceDN w:val="0"/>
        <w:spacing w:before="118" w:after="112" w:line="240" w:lineRule="exact"/>
        <w:ind w:left="360" w:right="360"/>
        <w:rPr>
          <w:rFonts w:hint="eastAsia" w:ascii="黑体" w:hAnsi="黑体" w:eastAsia="黑体"/>
          <w:color w:val="000000"/>
          <w:sz w:val="24"/>
          <w:lang w:eastAsia="zh-CN"/>
        </w:rPr>
      </w:pPr>
      <w:r>
        <w:rPr>
          <w:rFonts w:hint="eastAsia" w:ascii="黑体" w:hAnsi="黑体" w:eastAsia="黑体"/>
          <w:color w:val="000000"/>
          <w:sz w:val="24"/>
          <w:lang w:eastAsia="zh-CN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>FF FF 00 80 00 00 00 14 1D 69 04 5B 57 20 13 14 52 00 01 23 45 67 89 AB CD EF 00 00 C4 C6</w:t>
      </w:r>
    </w:p>
    <w:p w14:paraId="017770FF">
      <w:pPr>
        <w:autoSpaceDE w:val="0"/>
        <w:autoSpaceDN w:val="0"/>
        <w:spacing w:before="116" w:after="114" w:line="240" w:lineRule="exact"/>
        <w:ind w:left="360" w:right="360"/>
        <w:rPr>
          <w:rFonts w:ascii="黑体" w:hAnsi="黑体" w:eastAsia="黑体"/>
          <w:color w:val="000000"/>
          <w:sz w:val="24"/>
        </w:rPr>
      </w:pPr>
    </w:p>
    <w:p w14:paraId="6FAC4EF9">
      <w:pPr>
        <w:autoSpaceDE w:val="0"/>
        <w:autoSpaceDN w:val="0"/>
        <w:spacing w:before="116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4.4.2 参数采集结果(D1H)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992"/>
        <w:gridCol w:w="2126"/>
        <w:gridCol w:w="4630"/>
      </w:tblGrid>
      <w:tr w14:paraId="619B82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62218F7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84D0BA0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D6E8C25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185E994">
            <w:pPr>
              <w:autoSpaceDE w:val="0"/>
              <w:autoSpaceDN w:val="0"/>
              <w:spacing w:before="28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3EF7C5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97602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A409B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49FD81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4FFF3B">
            <w:pPr>
              <w:autoSpaceDE w:val="0"/>
              <w:autoSpaceDN w:val="0"/>
              <w:spacing w:before="22" w:after="0" w:line="200" w:lineRule="exact"/>
              <w:ind w:left="102" w:right="10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D1H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。</w:t>
            </w:r>
          </w:p>
        </w:tc>
      </w:tr>
      <w:tr w14:paraId="1C2770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BF141A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D6F9E9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0ADDCF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E2B17F">
            <w:pPr>
              <w:autoSpaceDE w:val="0"/>
              <w:autoSpaceDN w:val="0"/>
              <w:spacing w:before="20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时间戳</w:t>
            </w:r>
          </w:p>
        </w:tc>
      </w:tr>
      <w:tr w14:paraId="2402D7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D5D4E9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D5FFDD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FC422C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FC307E">
            <w:pPr>
              <w:autoSpaceDE w:val="0"/>
              <w:autoSpaceDN w:val="0"/>
              <w:spacing w:before="26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车道编号</w:t>
            </w:r>
          </w:p>
        </w:tc>
      </w:tr>
      <w:tr w14:paraId="3088D5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F0851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C3B52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FD1AF9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2B31AC">
            <w:pPr>
              <w:autoSpaceDE w:val="0"/>
              <w:autoSpaceDN w:val="0"/>
              <w:spacing w:before="28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设备验证信息</w:t>
            </w:r>
          </w:p>
        </w:tc>
      </w:tr>
      <w:tr w14:paraId="0587BD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45763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18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B803C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3868EE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0644D0">
            <w:pPr>
              <w:autoSpaceDE w:val="0"/>
              <w:autoSpaceDN w:val="0"/>
              <w:spacing w:before="20" w:after="0" w:line="202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  <w:tr w14:paraId="4DF7F6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1E704B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93A84E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866A15">
            <w:pPr>
              <w:autoSpaceDE w:val="0"/>
              <w:autoSpaceDN w:val="0"/>
              <w:spacing w:before="1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ErrorCode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282AB9">
            <w:pPr>
              <w:autoSpaceDE w:val="0"/>
              <w:autoSpaceDN w:val="0"/>
              <w:spacing w:before="22" w:after="0" w:line="200" w:lineRule="exact"/>
              <w:ind w:left="102" w:right="10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状态码，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成功，其他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失败</w:t>
            </w:r>
          </w:p>
        </w:tc>
      </w:tr>
      <w:tr w14:paraId="2D118A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A3821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1CAF6A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7C68A8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ServerIP1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C4D513">
            <w:pPr>
              <w:autoSpaceDE w:val="0"/>
              <w:autoSpaceDN w:val="0"/>
              <w:spacing w:before="22" w:after="0" w:line="202" w:lineRule="exact"/>
              <w:ind w:left="102" w:right="10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服务端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IP1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（外场控制服务）</w:t>
            </w:r>
          </w:p>
        </w:tc>
      </w:tr>
      <w:tr w14:paraId="6CF54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480D4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25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92235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94EE4C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ServerPort1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26109F">
            <w:pPr>
              <w:autoSpaceDE w:val="0"/>
              <w:autoSpaceDN w:val="0"/>
              <w:spacing w:before="22" w:after="0" w:line="200" w:lineRule="exact"/>
              <w:ind w:left="102" w:right="10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服务端端口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（外场控制服务）</w:t>
            </w:r>
          </w:p>
        </w:tc>
      </w:tr>
      <w:tr w14:paraId="66C408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7452DF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27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0B2E8A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E46836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ServerIP2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F76633">
            <w:pPr>
              <w:autoSpaceDE w:val="0"/>
              <w:autoSpaceDN w:val="0"/>
              <w:spacing w:before="20" w:after="0" w:line="202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服务端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IP2</w:t>
            </w:r>
            <w:r>
              <w:rPr>
                <w:rFonts w:ascii="宋体" w:hAnsi="宋体" w:eastAsia="宋体"/>
                <w:color w:val="000000"/>
                <w:sz w:val="18"/>
              </w:rPr>
              <w:t>（预留）</w:t>
            </w:r>
          </w:p>
        </w:tc>
      </w:tr>
      <w:tr w14:paraId="56A2B5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C0D35F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2CCB73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16FC0A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ServerPort2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3D8541">
            <w:pPr>
              <w:autoSpaceDE w:val="0"/>
              <w:autoSpaceDN w:val="0"/>
              <w:spacing w:before="20" w:after="0" w:line="202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服务端端口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2</w:t>
            </w:r>
            <w:r>
              <w:rPr>
                <w:rFonts w:ascii="宋体" w:hAnsi="宋体" w:eastAsia="宋体"/>
                <w:color w:val="000000"/>
                <w:sz w:val="18"/>
              </w:rPr>
              <w:t>（预留）</w:t>
            </w:r>
          </w:p>
        </w:tc>
      </w:tr>
      <w:tr w14:paraId="6B2395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D7A75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33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A0CAA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98DA9F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ServerIP3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19117A">
            <w:pPr>
              <w:autoSpaceDE w:val="0"/>
              <w:autoSpaceDN w:val="0"/>
              <w:spacing w:before="22" w:after="0" w:line="198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服务端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IP3</w:t>
            </w:r>
            <w:r>
              <w:rPr>
                <w:rFonts w:ascii="宋体" w:hAnsi="宋体" w:eastAsia="宋体"/>
                <w:color w:val="000000"/>
                <w:sz w:val="18"/>
              </w:rPr>
              <w:t>（预留）</w:t>
            </w:r>
          </w:p>
        </w:tc>
      </w:tr>
      <w:tr w14:paraId="1837FC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BE476A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37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BF485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BA8A0C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ServerPort3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4DCDE3">
            <w:pPr>
              <w:autoSpaceDE w:val="0"/>
              <w:autoSpaceDN w:val="0"/>
              <w:spacing w:before="22" w:after="0" w:line="20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服务端端口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3</w:t>
            </w:r>
            <w:r>
              <w:rPr>
                <w:rFonts w:ascii="宋体" w:hAnsi="宋体" w:eastAsia="宋体"/>
                <w:color w:val="000000"/>
                <w:sz w:val="18"/>
              </w:rPr>
              <w:t>（预留）</w:t>
            </w:r>
          </w:p>
        </w:tc>
      </w:tr>
      <w:tr w14:paraId="7FE6B7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31C3F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39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C469D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6BD52A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MQTTIP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1B53E2">
            <w:pPr>
              <w:autoSpaceDE w:val="0"/>
              <w:autoSpaceDN w:val="0"/>
              <w:spacing w:before="20" w:after="0" w:line="202" w:lineRule="exact"/>
              <w:ind w:left="102" w:right="102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MQTT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服务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IP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（预留）</w:t>
            </w:r>
          </w:p>
        </w:tc>
      </w:tr>
      <w:tr w14:paraId="64C7D2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920769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43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9EE09A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4287F3">
            <w:pPr>
              <w:autoSpaceDE w:val="0"/>
              <w:autoSpaceDN w:val="0"/>
              <w:spacing w:before="22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MQTTPort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8E8383">
            <w:pPr>
              <w:autoSpaceDE w:val="0"/>
              <w:autoSpaceDN w:val="0"/>
              <w:spacing w:before="20" w:after="0" w:line="200" w:lineRule="exact"/>
              <w:ind w:left="102" w:right="102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MQTT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服务端口（预留）</w:t>
            </w:r>
          </w:p>
        </w:tc>
      </w:tr>
      <w:tr w14:paraId="778420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B6673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45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F707E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6E21FE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MQTTUser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ED4B89">
            <w:pPr>
              <w:autoSpaceDE w:val="0"/>
              <w:autoSpaceDN w:val="0"/>
              <w:spacing w:before="22" w:after="0" w:line="200" w:lineRule="exact"/>
              <w:ind w:left="102" w:right="102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MQTT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服务用户名（预留）</w:t>
            </w:r>
          </w:p>
        </w:tc>
      </w:tr>
      <w:tr w14:paraId="251BB4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71AE83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55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167782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352727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MQTTPwd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B5451E">
            <w:pPr>
              <w:autoSpaceDE w:val="0"/>
              <w:autoSpaceDN w:val="0"/>
              <w:spacing w:before="22" w:after="0" w:line="200" w:lineRule="exact"/>
              <w:ind w:left="102" w:right="102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MQTT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服务密码（预留）</w:t>
            </w:r>
          </w:p>
        </w:tc>
      </w:tr>
      <w:tr w14:paraId="119A08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F0EAB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65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BBD4A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D4935E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MQTTQOS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99C745">
            <w:pPr>
              <w:autoSpaceDE w:val="0"/>
              <w:autoSpaceDN w:val="0"/>
              <w:spacing w:before="22" w:after="0" w:line="200" w:lineRule="exact"/>
              <w:ind w:left="102" w:right="102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MQTT QOS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设置（预留）</w:t>
            </w:r>
          </w:p>
        </w:tc>
      </w:tr>
      <w:tr w14:paraId="29C49D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BB3099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66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51FC0A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CB8946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NtpIP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387710">
            <w:pPr>
              <w:autoSpaceDE w:val="0"/>
              <w:autoSpaceDN w:val="0"/>
              <w:spacing w:before="20" w:after="0" w:line="202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对时服务器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IP</w:t>
            </w:r>
          </w:p>
        </w:tc>
      </w:tr>
      <w:tr w14:paraId="1778EB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72780F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70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AF06C7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AA9B93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DeviceIP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9210DB">
            <w:pPr>
              <w:autoSpaceDE w:val="0"/>
              <w:autoSpaceDN w:val="0"/>
              <w:spacing w:before="20" w:after="0" w:line="202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设备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IP</w:t>
            </w:r>
          </w:p>
        </w:tc>
      </w:tr>
      <w:tr w14:paraId="28F06C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27F32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74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3AA97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E07DF7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DevicePort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F0ABF7">
            <w:pPr>
              <w:autoSpaceDE w:val="0"/>
              <w:autoSpaceDN w:val="0"/>
              <w:spacing w:before="28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设备服务端端口号</w:t>
            </w:r>
          </w:p>
        </w:tc>
      </w:tr>
      <w:tr w14:paraId="302DD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5EAC6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76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186F6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E278BC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Gateway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D9E8F1">
            <w:pPr>
              <w:autoSpaceDE w:val="0"/>
              <w:autoSpaceDN w:val="0"/>
              <w:spacing w:before="28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设备网关</w:t>
            </w:r>
          </w:p>
        </w:tc>
      </w:tr>
      <w:tr w14:paraId="69525D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0B550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D0C6F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735134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Netmask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496428">
            <w:pPr>
              <w:autoSpaceDE w:val="0"/>
              <w:autoSpaceDN w:val="0"/>
              <w:spacing w:before="28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设备子网掩码</w:t>
            </w:r>
          </w:p>
        </w:tc>
      </w:tr>
      <w:tr w14:paraId="3C789B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5CE716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84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6AF881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1E0CEE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6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CB67F2">
            <w:pPr>
              <w:autoSpaceDE w:val="0"/>
              <w:autoSpaceDN w:val="0"/>
              <w:spacing w:before="20" w:after="0" w:line="202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</w:tbl>
    <w:p w14:paraId="411EDEF0">
      <w:pPr>
        <w:autoSpaceDE w:val="0"/>
        <w:autoSpaceDN w:val="0"/>
        <w:spacing w:before="118" w:after="112" w:line="240" w:lineRule="exact"/>
        <w:ind w:left="360" w:right="360"/>
        <w:rPr>
          <w:color w:val="auto"/>
        </w:rPr>
      </w:pPr>
      <w:bookmarkStart w:id="14" w:name="_Toc168584439"/>
      <w:r>
        <w:rPr>
          <w:rFonts w:hint="eastAsia" w:ascii="黑体" w:hAnsi="黑体" w:eastAsia="黑体"/>
          <w:color w:val="000000"/>
          <w:sz w:val="24"/>
          <w:lang w:eastAsia="zh-CN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80 00 00 00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56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D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1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69 04 5B 57 </w:t>
      </w:r>
      <w:r>
        <w:rPr>
          <w:rFonts w:hint="eastAsia" w:ascii="宋体" w:hAnsi="宋体"/>
          <w:color w:val="FF0000"/>
          <w:sz w:val="18"/>
          <w:szCs w:val="24"/>
          <w:lang w:val="zh-CN"/>
        </w:rPr>
        <w:t xml:space="preserve">20 13 14 52 00 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>01 23 45 67 89 AB CD EF</w:t>
      </w:r>
      <w:r>
        <w:rPr>
          <w:rFonts w:hint="eastAsia" w:ascii="宋体" w:hAnsi="宋体"/>
          <w:color w:val="FF0000"/>
          <w:sz w:val="18"/>
          <w:szCs w:val="24"/>
          <w:lang w:val="zh-CN"/>
        </w:rPr>
        <w:t xml:space="preserve"> 00 00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 00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</w:t>
      </w:r>
      <w:r>
        <w:rPr>
          <w:rFonts w:hint="eastAsia" w:ascii="宋体" w:hAnsi="宋体"/>
          <w:color w:val="FF0000"/>
          <w:sz w:val="18"/>
          <w:szCs w:val="24"/>
          <w:lang w:val="zh-CN"/>
        </w:rPr>
        <w:t>C0 A8 00 64 27 2C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00 00 00 00 00 00 </w:t>
      </w:r>
      <w:r>
        <w:rPr>
          <w:rFonts w:hint="eastAsia" w:ascii="宋体" w:hAnsi="宋体"/>
          <w:color w:val="FF0000"/>
          <w:sz w:val="18"/>
          <w:szCs w:val="24"/>
          <w:lang w:val="zh-CN"/>
        </w:rPr>
        <w:t>00 00 00 00 00 00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00 00 00 00 00 00 00 00 00 00 00 00 00 00 00 00 00 00 00 00 00 00 00 00 00 00 00 </w:t>
      </w:r>
      <w:r>
        <w:rPr>
          <w:rFonts w:hint="eastAsia" w:ascii="宋体" w:hAnsi="宋体"/>
          <w:color w:val="FF0000"/>
          <w:sz w:val="18"/>
          <w:szCs w:val="24"/>
          <w:lang w:val="zh-CN"/>
        </w:rPr>
        <w:t xml:space="preserve">00 00 00 00 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C0 A8 01 64 </w:t>
      </w:r>
      <w:r>
        <w:rPr>
          <w:rFonts w:hint="eastAsia" w:ascii="宋体" w:hAnsi="宋体"/>
          <w:color w:val="FF0000"/>
          <w:sz w:val="18"/>
          <w:szCs w:val="24"/>
          <w:lang w:val="zh-CN"/>
        </w:rPr>
        <w:t>25 38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C0 A8 01 01 </w:t>
      </w:r>
      <w:r>
        <w:rPr>
          <w:rFonts w:hint="eastAsia" w:ascii="宋体" w:hAnsi="宋体"/>
          <w:color w:val="FF0000"/>
          <w:sz w:val="18"/>
          <w:szCs w:val="24"/>
          <w:lang w:val="zh-CN"/>
        </w:rPr>
        <w:t>FF FF FF 00</w:t>
      </w:r>
      <w:r>
        <w:rPr>
          <w:rFonts w:hint="eastAsia" w:ascii="宋体" w:hAnsi="宋体" w:eastAsia="宋体"/>
          <w:color w:val="FF0000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00 00</w:t>
      </w:r>
      <w:r>
        <w:rPr>
          <w:rFonts w:hint="eastAsia" w:ascii="宋体" w:hAnsi="宋体" w:eastAsia="宋体"/>
          <w:color w:val="FF0000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1E 9A</w:t>
      </w:r>
    </w:p>
    <w:p w14:paraId="1AEFB8C2">
      <w:pPr>
        <w:pStyle w:val="4"/>
        <w:rPr>
          <w:color w:val="auto"/>
        </w:rPr>
      </w:pPr>
      <w:r>
        <w:rPr>
          <w:color w:val="auto"/>
        </w:rPr>
        <w:t xml:space="preserve">4.5 </w:t>
      </w:r>
      <w:r>
        <w:rPr>
          <w:rFonts w:hint="eastAsia" w:ascii="微软雅黑" w:hAnsi="微软雅黑" w:eastAsia="微软雅黑" w:cs="微软雅黑"/>
          <w:color w:val="auto"/>
        </w:rPr>
        <w:t>设备</w:t>
      </w:r>
      <w:r>
        <w:rPr>
          <w:rFonts w:hint="eastAsia" w:ascii="MS Gothic" w:hAnsi="MS Gothic" w:eastAsia="MS Gothic" w:cs="MS Gothic"/>
          <w:color w:val="auto"/>
        </w:rPr>
        <w:t>参数采集</w:t>
      </w:r>
      <w:bookmarkEnd w:id="14"/>
    </w:p>
    <w:p w14:paraId="615ED056">
      <w:pPr>
        <w:autoSpaceDE w:val="0"/>
        <w:autoSpaceDN w:val="0"/>
        <w:spacing w:before="228" w:after="0" w:line="240" w:lineRule="exact"/>
        <w:ind w:left="840" w:right="84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支持对设备所配置的运行参数进行采集，此时设备作为服务端。</w:t>
      </w:r>
    </w:p>
    <w:p w14:paraId="2EF20AB1">
      <w:pPr>
        <w:autoSpaceDE w:val="0"/>
        <w:autoSpaceDN w:val="0"/>
        <w:spacing w:before="228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4.5.1 参数采集(1EH)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992"/>
        <w:gridCol w:w="2126"/>
        <w:gridCol w:w="4672"/>
      </w:tblGrid>
      <w:tr w14:paraId="34D666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023281E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7D0E6B6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83584D0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6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445CC81">
            <w:pPr>
              <w:autoSpaceDE w:val="0"/>
              <w:autoSpaceDN w:val="0"/>
              <w:spacing w:before="30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428F42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E9CCF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38FB3A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E4EABF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6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A44CF6">
            <w:pPr>
              <w:autoSpaceDE w:val="0"/>
              <w:autoSpaceDN w:val="0"/>
              <w:spacing w:before="22" w:after="0" w:line="200" w:lineRule="exact"/>
              <w:ind w:left="102" w:right="10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1EH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。</w:t>
            </w:r>
          </w:p>
        </w:tc>
      </w:tr>
      <w:tr w14:paraId="0AD0CF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D233AE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66606C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A804D9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6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459919">
            <w:pPr>
              <w:autoSpaceDE w:val="0"/>
              <w:autoSpaceDN w:val="0"/>
              <w:spacing w:before="20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时间戳</w:t>
            </w:r>
          </w:p>
        </w:tc>
      </w:tr>
      <w:tr w14:paraId="51F416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B01AD8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96F3FA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6C3961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6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D290CF">
            <w:pPr>
              <w:autoSpaceDE w:val="0"/>
              <w:autoSpaceDN w:val="0"/>
              <w:spacing w:before="30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车道编号</w:t>
            </w:r>
          </w:p>
        </w:tc>
      </w:tr>
      <w:tr w14:paraId="4E465B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0A977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7D922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EE8A4B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6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7C39DF">
            <w:pPr>
              <w:autoSpaceDE w:val="0"/>
              <w:autoSpaceDN w:val="0"/>
              <w:spacing w:before="28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设备验证信息</w:t>
            </w:r>
          </w:p>
        </w:tc>
      </w:tr>
      <w:tr w14:paraId="251DBC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F46A1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18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C652D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6FB910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6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ABAED9">
            <w:pPr>
              <w:autoSpaceDE w:val="0"/>
              <w:autoSpaceDN w:val="0"/>
              <w:spacing w:before="22" w:after="0" w:line="20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</w:tbl>
    <w:p w14:paraId="73CE0D94">
      <w:pPr>
        <w:autoSpaceDE w:val="0"/>
        <w:autoSpaceDN w:val="0"/>
        <w:spacing w:before="116" w:after="114" w:line="240" w:lineRule="exact"/>
        <w:ind w:left="360" w:right="360"/>
        <w:rPr>
          <w:rFonts w:ascii="黑体" w:hAnsi="黑体" w:eastAsia="黑体"/>
          <w:color w:val="000000"/>
          <w:sz w:val="24"/>
        </w:rPr>
      </w:pPr>
      <w:r>
        <w:rPr>
          <w:rFonts w:hint="eastAsia" w:ascii="黑体" w:hAnsi="黑体" w:eastAsia="黑体"/>
          <w:color w:val="000000"/>
          <w:sz w:val="24"/>
          <w:lang w:eastAsia="zh-CN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90 00 00 00 14 1E 69 04 5F 04 20 13 14 52 00 01 23 45 67 89 AB CD EF 00 00 07 0A </w:t>
      </w:r>
    </w:p>
    <w:p w14:paraId="204C7F90">
      <w:pPr>
        <w:autoSpaceDE w:val="0"/>
        <w:autoSpaceDN w:val="0"/>
        <w:spacing w:before="116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4.5.2 参数采集结果(E1H)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134"/>
        <w:gridCol w:w="1906"/>
        <w:gridCol w:w="4808"/>
      </w:tblGrid>
      <w:tr w14:paraId="09D6FB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662D11F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6C2FE14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E1E3241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8366F54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2702FD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A6CE7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525A7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B7F752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602823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E1H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。</w:t>
            </w:r>
          </w:p>
        </w:tc>
      </w:tr>
      <w:tr w14:paraId="78097E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271BB6">
            <w:pPr>
              <w:autoSpaceDE w:val="0"/>
              <w:autoSpaceDN w:val="0"/>
              <w:spacing w:before="16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A34838">
            <w:pPr>
              <w:autoSpaceDE w:val="0"/>
              <w:autoSpaceDN w:val="0"/>
              <w:spacing w:before="16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7F7620">
            <w:pPr>
              <w:autoSpaceDE w:val="0"/>
              <w:autoSpaceDN w:val="0"/>
              <w:spacing w:before="16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D492FE">
            <w:pPr>
              <w:autoSpaceDE w:val="0"/>
              <w:autoSpaceDN w:val="0"/>
              <w:spacing w:before="20" w:after="0" w:line="202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时间戳（指格林威治时间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1970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年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月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日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时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</w:t>
            </w:r>
          </w:p>
          <w:p w14:paraId="00EE0989">
            <w:pPr>
              <w:autoSpaceDE w:val="0"/>
              <w:autoSpaceDN w:val="0"/>
              <w:spacing w:before="88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分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秒起至现在的总秒数）</w:t>
            </w:r>
          </w:p>
        </w:tc>
      </w:tr>
      <w:tr w14:paraId="77C020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821F84">
            <w:pPr>
              <w:autoSpaceDE w:val="0"/>
              <w:autoSpaceDN w:val="0"/>
              <w:spacing w:before="88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15A669">
            <w:pPr>
              <w:autoSpaceDE w:val="0"/>
              <w:autoSpaceDN w:val="0"/>
              <w:spacing w:before="88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593ADF">
            <w:pPr>
              <w:autoSpaceDE w:val="0"/>
              <w:autoSpaceDN w:val="0"/>
              <w:spacing w:before="88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9CCADC">
            <w:pPr>
              <w:autoSpaceDE w:val="0"/>
              <w:autoSpaceDN w:val="0"/>
              <w:spacing w:before="24" w:after="0" w:line="198" w:lineRule="exact"/>
              <w:ind w:left="14" w:right="14"/>
              <w:jc w:val="right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车道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HEX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编号，参见《收费公路联网收费技术要求》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4.3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</w:t>
            </w:r>
          </w:p>
          <w:p w14:paraId="23D54293">
            <w:pPr>
              <w:autoSpaceDE w:val="0"/>
              <w:autoSpaceDN w:val="0"/>
              <w:spacing w:before="9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十六进制编码</w:t>
            </w:r>
          </w:p>
          <w:p w14:paraId="61420D94">
            <w:pPr>
              <w:autoSpaceDE w:val="0"/>
              <w:autoSpaceDN w:val="0"/>
              <w:spacing w:before="106" w:after="0" w:line="200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字节入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/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出口收费网络号（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BCD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编码），例如北京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:1101H</w:t>
            </w:r>
          </w:p>
          <w:p w14:paraId="7205694A">
            <w:pPr>
              <w:autoSpaceDE w:val="0"/>
              <w:autoSpaceDN w:val="0"/>
              <w:spacing w:before="90" w:after="0" w:line="202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字节入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/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出口收费站点编号，例如公路序号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10D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，收费站编</w:t>
            </w:r>
          </w:p>
          <w:p w14:paraId="66890C29">
            <w:pPr>
              <w:autoSpaceDE w:val="0"/>
              <w:autoSpaceDN w:val="0"/>
              <w:spacing w:before="9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号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23D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，此时编码为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0A17H</w:t>
            </w:r>
          </w:p>
          <w:p w14:paraId="3B8FCB77">
            <w:pPr>
              <w:autoSpaceDE w:val="0"/>
              <w:autoSpaceDN w:val="0"/>
              <w:spacing w:before="90" w:after="0" w:line="202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字节入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/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出口收费车道编号，例如车道号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21D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，此时编码为</w:t>
            </w:r>
          </w:p>
          <w:p w14:paraId="2E5AE20E">
            <w:pPr>
              <w:autoSpaceDE w:val="0"/>
              <w:autoSpaceDN w:val="0"/>
              <w:spacing w:before="7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15H</w:t>
            </w:r>
          </w:p>
        </w:tc>
      </w:tr>
      <w:tr w14:paraId="6AB33B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9D734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32617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70E748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AE7FD2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设备验证信息，由平台生成的唯一设备验证码</w:t>
            </w:r>
          </w:p>
        </w:tc>
      </w:tr>
      <w:tr w14:paraId="68C19B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36C58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18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C9E71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F4A937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B34928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，其他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失败</w:t>
            </w:r>
          </w:p>
        </w:tc>
      </w:tr>
      <w:tr w14:paraId="4572E0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DCF46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0CE05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D99BF5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DeviceNum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408753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功能模块数量</w:t>
            </w:r>
          </w:p>
        </w:tc>
      </w:tr>
      <w:tr w14:paraId="3BCBB7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683A44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电动栏杆机（有此功能模块及参数配置支持，才有以下设置）</w:t>
            </w:r>
          </w:p>
        </w:tc>
      </w:tr>
      <w:tr w14:paraId="1F0BB8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2466D0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2669F3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35C5BA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8E76EB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67FB42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C194C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D580C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5DA7DF">
            <w:pPr>
              <w:autoSpaceDE w:val="0"/>
              <w:autoSpaceDN w:val="0"/>
              <w:spacing w:before="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FF99E7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4CE83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5A13B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9474F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61936C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FiterTime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A6A035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杂波信号过滤时间阈值，单位毫秒</w:t>
            </w:r>
          </w:p>
        </w:tc>
      </w:tr>
      <w:tr w14:paraId="2DA578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69CFBE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FD6086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1145A6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808809">
            <w:pPr>
              <w:autoSpaceDE w:val="0"/>
              <w:autoSpaceDN w:val="0"/>
              <w:spacing w:before="30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2C414F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AF51D5">
            <w:pPr>
              <w:autoSpaceDE w:val="0"/>
              <w:autoSpaceDN w:val="0"/>
              <w:spacing w:before="30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车辆检测器（有此功能模块及参数配置支持，才有以下设置）</w:t>
            </w:r>
          </w:p>
        </w:tc>
      </w:tr>
      <w:tr w14:paraId="157768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13778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2ACF5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395C42">
            <w:pPr>
              <w:autoSpaceDE w:val="0"/>
              <w:autoSpaceDN w:val="0"/>
              <w:spacing w:before="1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61B6E2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51E94A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EFEF46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C5C52D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66898F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B78997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0E3F86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AF0DD7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649578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8D1D33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FiterTime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7FFC11">
            <w:pPr>
              <w:autoSpaceDE w:val="0"/>
              <w:autoSpaceDN w:val="0"/>
              <w:spacing w:before="30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杂波信号过滤时间阈值，单位毫秒</w:t>
            </w:r>
          </w:p>
        </w:tc>
      </w:tr>
      <w:tr w14:paraId="5D1B92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432EA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69A19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E3229C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C5116F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7E30A1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7CFACA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信息显示屏（有此功能模块及参数配置支持，才有以下设置）</w:t>
            </w:r>
          </w:p>
        </w:tc>
      </w:tr>
      <w:tr w14:paraId="3C859E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274A7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D0B6A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909AD1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BA9AF7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76488A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003A2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706C7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0D73BB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9E33EE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297C94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D593BF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DE345F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79C921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FontLine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1721FD">
            <w:pPr>
              <w:autoSpaceDE w:val="0"/>
              <w:autoSpaceDN w:val="0"/>
              <w:spacing w:before="2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设置显示行数：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01H~06H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自适应</w:t>
            </w:r>
          </w:p>
        </w:tc>
      </w:tr>
      <w:tr w14:paraId="2372BB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73F277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0FD4BB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1C6E2F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1099FE">
            <w:pPr>
              <w:autoSpaceDE w:val="0"/>
              <w:autoSpaceDN w:val="0"/>
              <w:spacing w:before="30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4BB2CE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C51E67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通行信号灯（有此功能模块及参数配置支持，才有以下设置）</w:t>
            </w:r>
          </w:p>
        </w:tc>
      </w:tr>
      <w:tr w14:paraId="76F1AF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AE482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92193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EDAE41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51F25D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1A2CFE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8682A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9C224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A898B6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B0E06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0C74B1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99C140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615EFD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6BDF71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8B7AF5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07F5CB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8AD940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报警器（有此功能模块及参数配置支持，才有以下设置）</w:t>
            </w:r>
          </w:p>
        </w:tc>
      </w:tr>
      <w:tr w14:paraId="56593D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C44441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8253F9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6DBA6E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E1E199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5DC0A7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E1355A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3DDE00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2258F2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7BAE99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64A43F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9E434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F4406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97652C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38E664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53C47E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B7ACD7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LED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情报板（有此功能模块及参数配置支持，才有以下设置）</w:t>
            </w:r>
          </w:p>
        </w:tc>
      </w:tr>
      <w:tr w14:paraId="23E469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D817D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30F29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3C6881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8D824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727C05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A19EF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472FF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F33A95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40AF3C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3ADBB3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54C141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CCCE1C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37B725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9252E1">
            <w:pPr>
              <w:autoSpaceDE w:val="0"/>
              <w:autoSpaceDN w:val="0"/>
              <w:spacing w:before="26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5B3557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AA8D78">
            <w:pPr>
              <w:autoSpaceDE w:val="0"/>
              <w:autoSpaceDN w:val="0"/>
              <w:spacing w:before="26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雨棚信号灯（有此功能模块及参数配置支持，才有以下设置）</w:t>
            </w:r>
          </w:p>
        </w:tc>
      </w:tr>
      <w:tr w14:paraId="609A5B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D1A05A">
            <w:pPr>
              <w:autoSpaceDE w:val="0"/>
              <w:autoSpaceDN w:val="0"/>
              <w:spacing w:before="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EEB207">
            <w:pPr>
              <w:autoSpaceDE w:val="0"/>
              <w:autoSpaceDN w:val="0"/>
              <w:spacing w:before="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11F011">
            <w:pPr>
              <w:autoSpaceDE w:val="0"/>
              <w:autoSpaceDN w:val="0"/>
              <w:spacing w:before="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B64891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487EC5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E26296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67E138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CBCA24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DE53C8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5567C0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5E660A">
            <w:pPr>
              <w:autoSpaceDE w:val="0"/>
              <w:autoSpaceDN w:val="0"/>
              <w:spacing w:before="1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480C16">
            <w:pPr>
              <w:autoSpaceDE w:val="0"/>
              <w:autoSpaceDN w:val="0"/>
              <w:spacing w:before="1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576F50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3F4090">
            <w:pPr>
              <w:autoSpaceDE w:val="0"/>
              <w:autoSpaceDN w:val="0"/>
              <w:spacing w:before="30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28560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027BD1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雾灯（有此功能模块及参数配置支持，才有以下设置）</w:t>
            </w:r>
          </w:p>
        </w:tc>
      </w:tr>
      <w:tr w14:paraId="33B718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AF9B2D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AF865B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CCF57F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85BD8C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09AC85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98AA9C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B690AB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BDAA68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CFA79E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1C61B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0BE055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6A5DE5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466193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C999BF">
            <w:pPr>
              <w:autoSpaceDE w:val="0"/>
              <w:autoSpaceDN w:val="0"/>
              <w:spacing w:before="30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740225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06C61B">
            <w:pPr>
              <w:autoSpaceDE w:val="0"/>
              <w:autoSpaceDN w:val="0"/>
              <w:spacing w:before="2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RSU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路侧单元（有此功能模块及参数配置支持，才有以下设置）</w:t>
            </w:r>
          </w:p>
        </w:tc>
      </w:tr>
      <w:tr w14:paraId="54E0DD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83E9C6">
            <w:pPr>
              <w:autoSpaceDE w:val="0"/>
              <w:autoSpaceDN w:val="0"/>
              <w:spacing w:before="8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CBE057">
            <w:pPr>
              <w:autoSpaceDE w:val="0"/>
              <w:autoSpaceDN w:val="0"/>
              <w:spacing w:before="8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3025C1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8BCABF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41575C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0A4632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E11F4E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DB6F37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FF9BEE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436524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11BBDE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E6A881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652CF5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CPC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FF9C4D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是否开启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CPC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功能：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关闭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开启</w:t>
            </w:r>
          </w:p>
        </w:tc>
      </w:tr>
      <w:tr w14:paraId="5D795E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B319EE">
            <w:pPr>
              <w:autoSpaceDE w:val="0"/>
              <w:autoSpaceDN w:val="0"/>
              <w:spacing w:before="1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9AB60A">
            <w:pPr>
              <w:autoSpaceDE w:val="0"/>
              <w:autoSpaceDN w:val="0"/>
              <w:spacing w:before="1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DC3D70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EB1DCF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48444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A39E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高清车牌图像识别设备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（有此功能模块及参数配置支持，才有以下设置）</w:t>
            </w:r>
          </w:p>
          <w:p w14:paraId="4D8E20AC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rFonts w:ascii="宋体" w:hAnsi="宋体" w:eastAsia="宋体"/>
                <w:color w:val="000000"/>
                <w:sz w:val="18"/>
                <w:lang w:eastAsia="zh-CN"/>
              </w:rPr>
            </w:pPr>
          </w:p>
        </w:tc>
      </w:tr>
      <w:tr w14:paraId="0D6C82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exact"/>
        </w:trPr>
        <w:tc>
          <w:tcPr>
            <w:tcW w:w="8552" w:type="dxa"/>
            <w:gridSpan w:val="4"/>
            <w:tcBorders>
              <w:top w:val="single" w:color="000000" w:sz="2" w:space="0"/>
              <w:bottom w:val="single" w:color="000000" w:sz="2" w:space="0"/>
            </w:tcBorders>
            <w:tcMar>
              <w:left w:w="0" w:type="dxa"/>
              <w:right w:w="0" w:type="dxa"/>
            </w:tcMar>
          </w:tcPr>
          <w:p w14:paraId="5DE85692">
            <w:pPr>
              <w:rPr>
                <w:lang w:eastAsia="zh-CN"/>
              </w:rPr>
            </w:pPr>
          </w:p>
        </w:tc>
      </w:tr>
      <w:tr w14:paraId="3A4829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AB6E2F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EB459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CB3278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999CF0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1BE708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top"/>
          </w:tcPr>
          <w:p w14:paraId="393321EF">
            <w:pPr>
              <w:autoSpaceDE w:val="0"/>
              <w:autoSpaceDN w:val="0"/>
              <w:spacing w:before="8" w:after="0" w:line="200" w:lineRule="exact"/>
              <w:jc w:val="center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top"/>
          </w:tcPr>
          <w:p w14:paraId="6F875233">
            <w:pPr>
              <w:autoSpaceDE w:val="0"/>
              <w:autoSpaceDN w:val="0"/>
              <w:spacing w:before="24" w:after="0" w:line="200" w:lineRule="exact"/>
              <w:jc w:val="center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top"/>
          </w:tcPr>
          <w:p w14:paraId="10C03E97">
            <w:pPr>
              <w:autoSpaceDE w:val="0"/>
              <w:autoSpaceDN w:val="0"/>
              <w:spacing w:before="8" w:after="0" w:line="200" w:lineRule="exact"/>
              <w:ind w:left="104" w:leftChars="0" w:right="104" w:rightChars="0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left w:w="0" w:type="dxa"/>
              <w:right w:w="0" w:type="dxa"/>
            </w:tcMar>
            <w:vAlign w:val="top"/>
          </w:tcPr>
          <w:p w14:paraId="5B172585">
            <w:pPr>
              <w:autoSpaceDE w:val="0"/>
              <w:autoSpaceDN w:val="0"/>
              <w:spacing w:before="28" w:after="0" w:line="180" w:lineRule="exact"/>
              <w:ind w:left="104" w:leftChars="0" w:right="104" w:rightChars="0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1561EF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8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D307CA">
            <w:pPr>
              <w:autoSpaceDE w:val="0"/>
              <w:autoSpaceDN w:val="0"/>
              <w:spacing w:before="46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A9DCEF">
            <w:pPr>
              <w:autoSpaceDE w:val="0"/>
              <w:autoSpaceDN w:val="0"/>
              <w:spacing w:before="46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D63B22">
            <w:pPr>
              <w:autoSpaceDE w:val="0"/>
              <w:autoSpaceDN w:val="0"/>
              <w:spacing w:before="462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Flag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CBC10C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是否启用图片上传：</w:t>
            </w:r>
          </w:p>
          <w:p w14:paraId="76D25500">
            <w:pPr>
              <w:autoSpaceDE w:val="0"/>
              <w:autoSpaceDN w:val="0"/>
              <w:spacing w:before="104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不启用</w:t>
            </w:r>
          </w:p>
          <w:p w14:paraId="15F50931">
            <w:pPr>
              <w:autoSpaceDE w:val="0"/>
              <w:autoSpaceDN w:val="0"/>
              <w:spacing w:before="92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01H-Http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上传</w:t>
            </w:r>
          </w:p>
          <w:p w14:paraId="025B0B7A">
            <w:pPr>
              <w:autoSpaceDE w:val="0"/>
              <w:autoSpaceDN w:val="0"/>
              <w:spacing w:before="9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02H-Ftp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上传</w:t>
            </w:r>
          </w:p>
        </w:tc>
      </w:tr>
      <w:tr w14:paraId="31FEC8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1740D2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1C8502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C6FD76">
            <w:pPr>
              <w:autoSpaceDE w:val="0"/>
              <w:autoSpaceDN w:val="0"/>
              <w:spacing w:before="22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SettingLen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45B882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地址长度</w:t>
            </w:r>
          </w:p>
        </w:tc>
      </w:tr>
      <w:tr w14:paraId="0A2597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6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7B5D5D">
            <w:pPr>
              <w:autoSpaceDE w:val="0"/>
              <w:autoSpaceDN w:val="0"/>
              <w:spacing w:before="46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E4B9E2">
            <w:pPr>
              <w:autoSpaceDE w:val="0"/>
              <w:autoSpaceDN w:val="0"/>
              <w:spacing w:before="46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N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B7BA15">
            <w:pPr>
              <w:autoSpaceDE w:val="0"/>
              <w:autoSpaceDN w:val="0"/>
              <w:spacing w:before="462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Setting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E7B1A5">
            <w:pPr>
              <w:autoSpaceDE w:val="0"/>
              <w:autoSpaceDN w:val="0"/>
              <w:spacing w:before="2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1.Http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上传地址、端口号，如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http://ip:port/pic/picImage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；</w:t>
            </w:r>
          </w:p>
          <w:p w14:paraId="5096156E">
            <w:pPr>
              <w:autoSpaceDE w:val="0"/>
              <w:autoSpaceDN w:val="0"/>
              <w:spacing w:before="9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2.Ftp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上传目录、用户名、密码，以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“|”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分隔，如</w:t>
            </w:r>
          </w:p>
          <w:p w14:paraId="276C8D56">
            <w:pPr>
              <w:autoSpaceDE w:val="0"/>
              <w:autoSpaceDN w:val="0"/>
              <w:spacing w:before="94" w:after="0" w:line="200" w:lineRule="exact"/>
              <w:jc w:val="center"/>
              <w:rPr>
                <w:lang w:eastAsia="zh-CN"/>
              </w:rPr>
            </w:pPr>
            <w:r>
              <w:fldChar w:fldCharType="begin"/>
            </w:r>
            <w:r>
              <w:instrText xml:space="preserve"> HYPERLINK "ftp://192.168.1.1/image|root|123" </w:instrText>
            </w:r>
            <w:r>
              <w:fldChar w:fldCharType="separate"/>
            </w:r>
            <w:r>
              <w:rPr>
                <w:rFonts w:ascii="TimesNewRomanPSMT" w:hAnsi="TimesNewRomanPSMT" w:eastAsia="TimesNewRomanPSMT"/>
                <w:color w:val="000000"/>
                <w:sz w:val="18"/>
                <w:u w:val="single"/>
              </w:rPr>
              <w:t>ftp://192.168.1.1/image|root|123</w:t>
            </w:r>
            <w:r>
              <w:rPr>
                <w:rFonts w:ascii="TimesNewRomanPSMT" w:hAnsi="TimesNewRomanPSMT" w:eastAsia="TimesNewRomanPSMT"/>
                <w:color w:val="000000"/>
                <w:sz w:val="18"/>
                <w:u w:val="single"/>
              </w:rPr>
              <w:fldChar w:fldCharType="end"/>
            </w:r>
            <w:r>
              <w:rPr>
                <w:rFonts w:ascii="宋体" w:hAnsi="宋体" w:eastAsia="宋体"/>
                <w:color w:val="000000"/>
                <w:sz w:val="18"/>
              </w:rPr>
              <w:t>，不含中文。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高清车牌图像识</w:t>
            </w:r>
          </w:p>
          <w:p w14:paraId="2C3382A9">
            <w:pPr>
              <w:autoSpaceDE w:val="0"/>
              <w:autoSpaceDN w:val="0"/>
              <w:spacing w:before="9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别设备、车型识别设备放在不同的存储目录</w:t>
            </w:r>
          </w:p>
        </w:tc>
      </w:tr>
      <w:tr w14:paraId="332009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360C46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5+N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3DBC05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76C60A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RtspSettingLen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1D6903">
            <w:pPr>
              <w:autoSpaceDE w:val="0"/>
              <w:autoSpaceDN w:val="0"/>
              <w:spacing w:before="2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RTSP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地址长度</w:t>
            </w:r>
          </w:p>
        </w:tc>
      </w:tr>
      <w:tr w14:paraId="496C5D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6245FB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6+N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282AA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M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FC33AE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RtspSetting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D00BBD">
            <w:pPr>
              <w:autoSpaceDE w:val="0"/>
              <w:autoSpaceDN w:val="0"/>
              <w:spacing w:before="22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RTSP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地址</w:t>
            </w:r>
          </w:p>
        </w:tc>
      </w:tr>
      <w:tr w14:paraId="302718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FAEF2D">
            <w:pPr>
              <w:autoSpaceDE w:val="0"/>
              <w:autoSpaceDN w:val="0"/>
              <w:spacing w:after="0" w:line="232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16+N</w:t>
            </w:r>
            <w:r>
              <w:br w:type="textWrapping"/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+M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685561">
            <w:pPr>
              <w:autoSpaceDE w:val="0"/>
              <w:autoSpaceDN w:val="0"/>
              <w:spacing w:before="13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82D78D">
            <w:pPr>
              <w:autoSpaceDE w:val="0"/>
              <w:autoSpaceDN w:val="0"/>
              <w:spacing w:before="14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C51B6C">
            <w:pPr>
              <w:autoSpaceDE w:val="0"/>
              <w:autoSpaceDN w:val="0"/>
              <w:spacing w:before="140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7DFD20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3B2280">
            <w:pPr>
              <w:autoSpaceDE w:val="0"/>
              <w:autoSpaceDN w:val="0"/>
              <w:spacing w:before="20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…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（其他功能模块，若支持参数配置可按如下结构扩充）</w:t>
            </w:r>
          </w:p>
        </w:tc>
      </w:tr>
      <w:tr w14:paraId="172A65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963179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4E598E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EE9CCC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B47B52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06D728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A2ECEC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276EEA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321A66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C7E919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378A06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6C14F7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F19128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1583E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厂商自定义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6F6A10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此字节段厂商可自定义使用</w:t>
            </w:r>
          </w:p>
        </w:tc>
      </w:tr>
      <w:tr w14:paraId="39BA04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exact"/>
        </w:trPr>
        <w:tc>
          <w:tcPr>
            <w:tcW w:w="855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0AD56C">
            <w:pPr>
              <w:autoSpaceDE w:val="0"/>
              <w:autoSpaceDN w:val="0"/>
              <w:spacing w:before="30" w:after="0" w:line="18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注：上述未对全部模块的配置参数样例进行枚举，对于含有对应功能模块及支持参数配置的设备可按此结</w:t>
            </w:r>
          </w:p>
          <w:p w14:paraId="7E5F98F7">
            <w:pPr>
              <w:autoSpaceDE w:val="0"/>
              <w:autoSpaceDN w:val="0"/>
              <w:spacing w:before="11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构设计</w:t>
            </w:r>
          </w:p>
        </w:tc>
      </w:tr>
    </w:tbl>
    <w:p w14:paraId="00323BE8">
      <w:pPr>
        <w:autoSpaceDE w:val="0"/>
        <w:autoSpaceDN w:val="0"/>
        <w:spacing w:before="116" w:after="114" w:line="240" w:lineRule="exact"/>
        <w:ind w:left="360" w:right="360"/>
        <w:rPr>
          <w:rFonts w:hint="default" w:ascii="TimesNewRomanPSMT" w:hAnsi="TimesNewRomanPSMT" w:eastAsia="宋体"/>
          <w:color w:val="FF0000"/>
          <w:lang w:val="en-US" w:eastAsia="zh-CN"/>
        </w:rPr>
      </w:pPr>
      <w:bookmarkStart w:id="15" w:name="_Toc168584440"/>
      <w:r>
        <w:rPr>
          <w:rFonts w:hint="eastAsia" w:ascii="黑体" w:hAnsi="黑体" w:eastAsia="黑体"/>
          <w:color w:val="000000"/>
          <w:sz w:val="24"/>
          <w:lang w:eastAsia="zh-CN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90 00 00 00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5B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E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1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69 04 5F 04 20 13 14 52 00 01 23 45 67 89 AB CD EF 00 00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07 </w:t>
      </w:r>
      <w:r>
        <w:rPr>
          <w:rFonts w:hint="eastAsia" w:ascii="宋体" w:hAnsi="宋体" w:eastAsia="宋体"/>
          <w:color w:val="FF0000"/>
          <w:sz w:val="18"/>
          <w:szCs w:val="24"/>
          <w:lang w:val="en-US" w:eastAsia="zh-CN"/>
        </w:rPr>
        <w:t>E4 01 00 00 00 00 00 00 00 00 00 00 00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E6 01 01 00 00 00 00 00 00 00 00 00 00 </w:t>
      </w:r>
      <w:r>
        <w:rPr>
          <w:rFonts w:hint="eastAsia" w:ascii="宋体" w:hAnsi="宋体" w:eastAsia="宋体"/>
          <w:color w:val="FF0000"/>
          <w:sz w:val="18"/>
          <w:szCs w:val="24"/>
          <w:lang w:val="en-US" w:eastAsia="zh-CN"/>
        </w:rPr>
        <w:t xml:space="preserve">E7 01 00 00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E8 01 00 00 </w:t>
      </w:r>
      <w:r>
        <w:rPr>
          <w:rFonts w:hint="eastAsia" w:ascii="宋体" w:hAnsi="宋体" w:eastAsia="宋体"/>
          <w:color w:val="FF0000"/>
          <w:sz w:val="18"/>
          <w:szCs w:val="24"/>
          <w:lang w:val="en-US" w:eastAsia="zh-CN"/>
        </w:rPr>
        <w:t>E9 01 00 00 00 00 00 00 00 00 00 00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 EA 01 00 00 00 00 00 00 00 00 00 00 </w:t>
      </w:r>
      <w:r>
        <w:rPr>
          <w:rFonts w:hint="eastAsia" w:ascii="宋体" w:hAnsi="宋体" w:eastAsia="宋体"/>
          <w:color w:val="FF0000"/>
          <w:sz w:val="18"/>
          <w:szCs w:val="24"/>
          <w:lang w:val="en-US" w:eastAsia="zh-CN"/>
        </w:rPr>
        <w:t xml:space="preserve">F4 01 00 00 00 00 00 00 00 00 00 00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01 B7</w:t>
      </w:r>
    </w:p>
    <w:p w14:paraId="1AB8B4CB">
      <w:pPr>
        <w:pStyle w:val="3"/>
        <w:rPr>
          <w:color w:val="auto"/>
          <w:lang w:eastAsia="zh-CN"/>
        </w:rPr>
      </w:pPr>
      <w:r>
        <w:rPr>
          <w:rFonts w:ascii="TimesNewRomanPSMT" w:hAnsi="TimesNewRomanPSMT" w:eastAsia="TimesNewRomanPSMT"/>
          <w:color w:val="auto"/>
          <w:lang w:eastAsia="zh-CN"/>
        </w:rPr>
        <w:t>5</w:t>
      </w:r>
      <w:r>
        <w:rPr>
          <w:color w:val="auto"/>
          <w:lang w:eastAsia="zh-CN"/>
        </w:rPr>
        <w:t xml:space="preserve"> TCP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协议设备</w:t>
      </w:r>
      <w:r>
        <w:rPr>
          <w:rFonts w:hint="eastAsia" w:ascii="MS Gothic" w:hAnsi="MS Gothic" w:eastAsia="MS Gothic" w:cs="MS Gothic"/>
          <w:color w:val="auto"/>
          <w:lang w:eastAsia="zh-CN"/>
        </w:rPr>
        <w:t>通用接口</w:t>
      </w:r>
      <w:bookmarkEnd w:id="15"/>
    </w:p>
    <w:p w14:paraId="40A49E4A">
      <w:pPr>
        <w:autoSpaceDE w:val="0"/>
        <w:autoSpaceDN w:val="0"/>
        <w:spacing w:before="330" w:after="0" w:line="266" w:lineRule="exact"/>
        <w:ind w:left="360" w:right="360"/>
        <w:jc w:val="right"/>
        <w:rPr>
          <w:lang w:eastAsia="zh-CN"/>
        </w:rPr>
      </w:pPr>
      <w:r>
        <w:rPr>
          <w:rFonts w:ascii="TimesNewRomanPSMT" w:hAnsi="TimesNewRomanPSMT" w:eastAsia="TimesNewRomanPSMT"/>
          <w:color w:val="000000"/>
          <w:sz w:val="24"/>
          <w:lang w:eastAsia="zh-CN"/>
        </w:rPr>
        <w:t>TCP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协议设备通用接口包含设备状态监测、设备验证、设备升级包下载、时</w:t>
      </w:r>
    </w:p>
    <w:p w14:paraId="7B220B89">
      <w:pPr>
        <w:autoSpaceDE w:val="0"/>
        <w:autoSpaceDN w:val="0"/>
        <w:spacing w:before="212" w:after="0" w:line="240" w:lineRule="exact"/>
        <w:ind w:left="360" w:right="36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钟同步、设备初始化功能，车道设备均作为客户端。</w:t>
      </w:r>
    </w:p>
    <w:p w14:paraId="3E48A3DE">
      <w:pPr>
        <w:pStyle w:val="4"/>
        <w:rPr>
          <w:color w:val="auto"/>
          <w:lang w:eastAsia="zh-CN"/>
        </w:rPr>
      </w:pPr>
      <w:bookmarkStart w:id="16" w:name="_Toc168584441"/>
      <w:r>
        <w:rPr>
          <w:color w:val="auto"/>
          <w:lang w:eastAsia="zh-CN"/>
        </w:rPr>
        <w:t xml:space="preserve">5.1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设备</w:t>
      </w:r>
      <w:r>
        <w:rPr>
          <w:rFonts w:hint="eastAsia" w:ascii="MS Gothic" w:hAnsi="MS Gothic" w:eastAsia="MS Gothic" w:cs="MS Gothic"/>
          <w:color w:val="auto"/>
          <w:lang w:eastAsia="zh-CN"/>
        </w:rPr>
        <w:t>状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态监</w:t>
      </w:r>
      <w:r>
        <w:rPr>
          <w:rFonts w:hint="eastAsia" w:ascii="MS Gothic" w:hAnsi="MS Gothic" w:eastAsia="MS Gothic" w:cs="MS Gothic"/>
          <w:color w:val="auto"/>
          <w:lang w:eastAsia="zh-CN"/>
        </w:rPr>
        <w:t>控（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车</w:t>
      </w:r>
      <w:r>
        <w:rPr>
          <w:rFonts w:hint="eastAsia" w:ascii="MS Gothic" w:hAnsi="MS Gothic" w:eastAsia="MS Gothic" w:cs="MS Gothic"/>
          <w:color w:val="auto"/>
          <w:lang w:eastAsia="zh-CN"/>
        </w:rPr>
        <w:t>道</w:t>
      </w:r>
      <w:r>
        <w:rPr>
          <w:color w:val="auto"/>
          <w:lang w:eastAsia="zh-CN"/>
        </w:rPr>
        <w:t>-&gt;站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级</w:t>
      </w:r>
      <w:r>
        <w:rPr>
          <w:rFonts w:hint="eastAsia" w:ascii="MS Gothic" w:hAnsi="MS Gothic" w:eastAsia="MS Gothic" w:cs="MS Gothic"/>
          <w:color w:val="auto"/>
          <w:lang w:eastAsia="zh-CN"/>
        </w:rPr>
        <w:t>）</w:t>
      </w:r>
      <w:bookmarkEnd w:id="16"/>
    </w:p>
    <w:p w14:paraId="011F8599">
      <w:pPr>
        <w:autoSpaceDE w:val="0"/>
        <w:autoSpaceDN w:val="0"/>
        <w:spacing w:before="228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5.1.1 监控上报(0CH)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992"/>
        <w:gridCol w:w="1700"/>
        <w:gridCol w:w="4680"/>
      </w:tblGrid>
      <w:tr w14:paraId="1AB007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8656603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D368B5A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296AC18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61F78BD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7A9D1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BC2C8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84210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608482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498C1B">
            <w:pPr>
              <w:autoSpaceDE w:val="0"/>
              <w:autoSpaceDN w:val="0"/>
              <w:spacing w:before="2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0CH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。</w:t>
            </w:r>
          </w:p>
        </w:tc>
      </w:tr>
      <w:tr w14:paraId="3C8408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ECCD04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4F504D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F12810">
            <w:pPr>
              <w:autoSpaceDE w:val="0"/>
              <w:autoSpaceDN w:val="0"/>
              <w:spacing w:before="22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B9AE0E">
            <w:pPr>
              <w:autoSpaceDE w:val="0"/>
              <w:autoSpaceDN w:val="0"/>
              <w:spacing w:before="20" w:after="0" w:line="200" w:lineRule="exact"/>
              <w:ind w:left="106" w:right="106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时间戳</w:t>
            </w:r>
          </w:p>
        </w:tc>
      </w:tr>
      <w:tr w14:paraId="1FA027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0A587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974CB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9320F1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BF7C6F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车道编号</w:t>
            </w:r>
          </w:p>
        </w:tc>
      </w:tr>
      <w:tr w14:paraId="177754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4541EC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9C2E8E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5D22DB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8F5D58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设备验证信息</w:t>
            </w:r>
          </w:p>
        </w:tc>
      </w:tr>
      <w:tr w14:paraId="3DECD3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4520C1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18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AFEE34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E20730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57C047">
            <w:pPr>
              <w:autoSpaceDE w:val="0"/>
              <w:autoSpaceDN w:val="0"/>
              <w:spacing w:before="20" w:after="0" w:line="202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  <w:tr w14:paraId="5D23B5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8872D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042B5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ACAF22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RunningTime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EA372F">
            <w:pPr>
              <w:autoSpaceDE w:val="0"/>
              <w:autoSpaceDN w:val="0"/>
              <w:spacing w:before="28" w:after="0" w:line="18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设备从开机到现在的运行时间 单位秒</w:t>
            </w:r>
          </w:p>
        </w:tc>
      </w:tr>
      <w:tr w14:paraId="5C16EA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D5814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24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B8298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6F0B09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RunningStatus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1B1D15">
            <w:pPr>
              <w:autoSpaceDE w:val="0"/>
              <w:autoSpaceDN w:val="0"/>
              <w:spacing w:before="2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设备整体运行状态，正常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，异常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-01H</w:t>
            </w:r>
          </w:p>
        </w:tc>
      </w:tr>
      <w:tr w14:paraId="7884BB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468BA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25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A0F54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8781C0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ConnectStatus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49E867">
            <w:pPr>
              <w:autoSpaceDE w:val="0"/>
              <w:autoSpaceDN w:val="0"/>
              <w:spacing w:before="2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与服务端连接状态，正常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，异常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-01H</w:t>
            </w:r>
          </w:p>
        </w:tc>
      </w:tr>
      <w:tr w14:paraId="57D365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A5539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26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75E64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71312D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DeviceNum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0E9B76">
            <w:pPr>
              <w:autoSpaceDE w:val="0"/>
              <w:autoSpaceDN w:val="0"/>
              <w:spacing w:before="22" w:after="0" w:line="20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设备功能模块数量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N</w:t>
            </w:r>
          </w:p>
        </w:tc>
      </w:tr>
      <w:tr w14:paraId="48910F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360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A59DD3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模块监控信息</w:t>
            </w:r>
          </w:p>
        </w:tc>
      </w:tr>
      <w:tr w14:paraId="4FD080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8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67E164">
            <w:pPr>
              <w:autoSpaceDE w:val="0"/>
              <w:autoSpaceDN w:val="0"/>
              <w:spacing w:before="204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27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A5BD10">
            <w:pPr>
              <w:autoSpaceDE w:val="0"/>
              <w:autoSpaceDN w:val="0"/>
              <w:spacing w:before="1916" w:after="0" w:line="20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（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17+S</w:t>
            </w:r>
            <w:r>
              <w:rPr>
                <w:rFonts w:ascii="宋体" w:hAnsi="宋体" w:eastAsia="宋体"/>
                <w:color w:val="000000"/>
                <w:sz w:val="18"/>
              </w:rPr>
              <w:t>）</w:t>
            </w:r>
          </w:p>
          <w:p w14:paraId="663468DA">
            <w:pPr>
              <w:autoSpaceDE w:val="0"/>
              <w:autoSpaceDN w:val="0"/>
              <w:spacing w:before="8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*N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C98354">
            <w:pPr>
              <w:autoSpaceDE w:val="0"/>
              <w:autoSpaceDN w:val="0"/>
              <w:spacing w:before="204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DeviceInfo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9F26FE">
            <w:pPr>
              <w:autoSpaceDE w:val="0"/>
              <w:autoSpaceDN w:val="0"/>
              <w:spacing w:before="20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字节功能模块类型编码</w:t>
            </w:r>
          </w:p>
          <w:p w14:paraId="1EA73AD4">
            <w:pPr>
              <w:autoSpaceDE w:val="0"/>
              <w:autoSpaceDN w:val="0"/>
              <w:spacing w:before="92" w:after="0" w:line="198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字节功能模块序号</w:t>
            </w:r>
          </w:p>
          <w:p w14:paraId="7A0582AE">
            <w:pPr>
              <w:autoSpaceDE w:val="0"/>
              <w:autoSpaceDN w:val="0"/>
              <w:spacing w:before="94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字节功能模块可用状态，正常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，异常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-01H</w:t>
            </w:r>
          </w:p>
          <w:p w14:paraId="71B22724">
            <w:pPr>
              <w:autoSpaceDE w:val="0"/>
              <w:autoSpaceDN w:val="0"/>
              <w:spacing w:before="9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字节功能模块异常编码，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00H-FFH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见附录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A.2</w:t>
            </w:r>
          </w:p>
          <w:p w14:paraId="3EEE432A">
            <w:pPr>
              <w:autoSpaceDE w:val="0"/>
              <w:autoSpaceDN w:val="0"/>
              <w:spacing w:before="92" w:after="0" w:line="198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字节功能模块当前运行状态，分设备详细定义，见附录</w:t>
            </w:r>
          </w:p>
          <w:p w14:paraId="3F840B51">
            <w:pPr>
              <w:autoSpaceDE w:val="0"/>
              <w:autoSpaceDN w:val="0"/>
              <w:spacing w:before="80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A.1</w:t>
            </w:r>
          </w:p>
          <w:p w14:paraId="3F1A911D">
            <w:pPr>
              <w:autoSpaceDE w:val="0"/>
              <w:autoSpaceDN w:val="0"/>
              <w:spacing w:before="70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字节厂商代码</w:t>
            </w:r>
          </w:p>
          <w:p w14:paraId="12C44DFE">
            <w:pPr>
              <w:autoSpaceDE w:val="0"/>
              <w:autoSpaceDN w:val="0"/>
              <w:spacing w:before="94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字节型号代码</w:t>
            </w:r>
          </w:p>
          <w:p w14:paraId="20B298D7">
            <w:pPr>
              <w:autoSpaceDE w:val="0"/>
              <w:autoSpaceDN w:val="0"/>
              <w:spacing w:before="9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4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字节日期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BCD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码如：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20200419</w:t>
            </w:r>
          </w:p>
          <w:p w14:paraId="5D8FF241">
            <w:pPr>
              <w:autoSpaceDE w:val="0"/>
              <w:autoSpaceDN w:val="0"/>
              <w:spacing w:before="90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字节版本序列号</w:t>
            </w:r>
          </w:p>
          <w:p w14:paraId="16FD1937">
            <w:pPr>
              <w:autoSpaceDE w:val="0"/>
              <w:autoSpaceDN w:val="0"/>
              <w:spacing w:before="92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字节内存使用率，例如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60%-3CH</w:t>
            </w:r>
          </w:p>
          <w:p w14:paraId="15CE9DBB">
            <w:pPr>
              <w:autoSpaceDE w:val="0"/>
              <w:autoSpaceDN w:val="0"/>
              <w:spacing w:before="9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字节设备温度，例如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25℃-19H</w:t>
            </w:r>
          </w:p>
          <w:p w14:paraId="4B2982A8">
            <w:pPr>
              <w:autoSpaceDE w:val="0"/>
              <w:autoSpaceDN w:val="0"/>
              <w:spacing w:before="90" w:after="0" w:line="200" w:lineRule="exact"/>
              <w:ind w:left="14" w:right="284"/>
              <w:jc w:val="right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字节个性化监控信息字节长度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S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，若无个性化监控信息，</w:t>
            </w:r>
          </w:p>
          <w:p w14:paraId="6D0A8F0C">
            <w:pPr>
              <w:autoSpaceDE w:val="0"/>
              <w:autoSpaceDN w:val="0"/>
              <w:spacing w:before="92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则字节长度填写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00H</w:t>
            </w:r>
          </w:p>
          <w:p w14:paraId="23003D82">
            <w:pPr>
              <w:autoSpaceDE w:val="0"/>
              <w:autoSpaceDN w:val="0"/>
              <w:spacing w:before="90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S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字节个性化监控信息内容</w:t>
            </w:r>
          </w:p>
        </w:tc>
      </w:tr>
      <w:tr w14:paraId="0F2797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8360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875494">
            <w:pPr>
              <w:autoSpaceDE w:val="0"/>
              <w:autoSpaceDN w:val="0"/>
              <w:spacing w:before="2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智能自助发卡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/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交费个性化监控信息</w:t>
            </w:r>
          </w:p>
        </w:tc>
      </w:tr>
      <w:tr w14:paraId="7FFDF0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AEDB55">
            <w:pPr>
              <w:autoSpaceDE w:val="0"/>
              <w:autoSpaceDN w:val="0"/>
              <w:spacing w:before="31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452EEB">
            <w:pPr>
              <w:autoSpaceDE w:val="0"/>
              <w:autoSpaceDN w:val="0"/>
              <w:spacing w:before="31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51626B">
            <w:pPr>
              <w:autoSpaceDE w:val="0"/>
              <w:autoSpaceDN w:val="0"/>
              <w:spacing w:before="31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Mid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A65501">
            <w:pPr>
              <w:autoSpaceDE w:val="0"/>
              <w:autoSpaceDN w:val="0"/>
              <w:spacing w:before="28" w:after="0" w:line="18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机位序列</w:t>
            </w:r>
          </w:p>
          <w:p w14:paraId="70B3FE11">
            <w:pPr>
              <w:autoSpaceDE w:val="0"/>
              <w:autoSpaceDN w:val="0"/>
              <w:spacing w:before="106" w:after="0" w:line="198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上工位序列为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，下工位序列为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02H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，状态类型不限工</w:t>
            </w:r>
          </w:p>
          <w:p w14:paraId="0D34B126">
            <w:pPr>
              <w:autoSpaceDE w:val="0"/>
              <w:autoSpaceDN w:val="0"/>
              <w:spacing w:before="94" w:after="0" w:line="20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位时为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  <w:r>
              <w:rPr>
                <w:rFonts w:ascii="宋体" w:hAnsi="宋体" w:eastAsia="宋体"/>
                <w:color w:val="000000"/>
                <w:sz w:val="18"/>
              </w:rPr>
              <w:t>。</w:t>
            </w:r>
          </w:p>
        </w:tc>
      </w:tr>
      <w:tr w14:paraId="6C42AA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CA2DF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644CB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96DA99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Mno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1CC13B">
            <w:pPr>
              <w:autoSpaceDE w:val="0"/>
              <w:autoSpaceDN w:val="0"/>
              <w:spacing w:before="28" w:after="0" w:line="180" w:lineRule="exact"/>
              <w:ind w:left="106" w:right="106"/>
              <w:rPr>
                <w:rFonts w:ascii="宋体" w:hAnsi="宋体" w:eastAsia="宋体"/>
                <w:color w:val="000000"/>
                <w:sz w:val="18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通道序列</w:t>
            </w:r>
          </w:p>
          <w:p w14:paraId="02E72039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hint="eastAsia" w:ascii="宋体" w:hAnsi="宋体" w:eastAsia="宋体"/>
                <w:color w:val="000000"/>
                <w:sz w:val="18"/>
                <w:lang w:eastAsia="zh-CN"/>
              </w:rPr>
              <w:t>机芯通道号，范围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01H-04H</w:t>
            </w:r>
          </w:p>
          <w:p w14:paraId="1AA4E114">
            <w:pPr>
              <w:autoSpaceDE w:val="0"/>
              <w:autoSpaceDN w:val="0"/>
              <w:spacing w:before="28" w:after="0" w:line="180" w:lineRule="exact"/>
              <w:ind w:left="106" w:right="106"/>
              <w:rPr>
                <w:rFonts w:hint="eastAsia" w:ascii="宋体" w:hAnsi="宋体" w:eastAsia="宋体"/>
                <w:color w:val="000000"/>
                <w:sz w:val="18"/>
                <w:lang w:eastAsia="zh-CN"/>
              </w:rPr>
            </w:pPr>
            <w:r>
              <w:rPr>
                <w:rFonts w:hint="eastAsia" w:ascii="宋体" w:hAnsi="宋体" w:eastAsia="宋体"/>
                <w:color w:val="000000"/>
                <w:sz w:val="18"/>
                <w:lang w:eastAsia="zh-CN"/>
              </w:rPr>
              <w:t>状态类型不限于机芯通道时为 00H。</w:t>
            </w:r>
          </w:p>
          <w:p w14:paraId="6CC3C458">
            <w:pPr>
              <w:autoSpaceDE w:val="0"/>
              <w:autoSpaceDN w:val="0"/>
              <w:spacing w:before="28" w:after="0" w:line="180" w:lineRule="exact"/>
              <w:ind w:left="106" w:right="106"/>
              <w:rPr>
                <w:lang w:eastAsia="zh-CN"/>
              </w:rPr>
            </w:pPr>
          </w:p>
          <w:p w14:paraId="294FE7E4">
            <w:pPr>
              <w:autoSpaceDE w:val="0"/>
              <w:autoSpaceDN w:val="0"/>
              <w:spacing w:before="28" w:after="0" w:line="180" w:lineRule="exact"/>
              <w:ind w:left="106" w:right="106"/>
              <w:rPr>
                <w:lang w:eastAsia="zh-CN"/>
              </w:rPr>
            </w:pPr>
          </w:p>
        </w:tc>
      </w:tr>
      <w:tr w14:paraId="78DD14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F46151">
            <w:pPr>
              <w:autoSpaceDE w:val="0"/>
              <w:autoSpaceDN w:val="0"/>
              <w:spacing w:before="17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F02F5B">
            <w:pPr>
              <w:autoSpaceDE w:val="0"/>
              <w:autoSpaceDN w:val="0"/>
              <w:spacing w:before="17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13C6B5">
            <w:pPr>
              <w:autoSpaceDE w:val="0"/>
              <w:autoSpaceDN w:val="0"/>
              <w:spacing w:before="17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StatusType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537C9F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状态类型</w:t>
            </w:r>
          </w:p>
          <w:p w14:paraId="016CEE2E">
            <w:pPr>
              <w:autoSpaceDE w:val="0"/>
              <w:autoSpaceDN w:val="0"/>
              <w:spacing w:before="104" w:after="0" w:line="202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详见附录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B</w:t>
            </w:r>
          </w:p>
        </w:tc>
      </w:tr>
      <w:tr w14:paraId="4A06F5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BF3DFB">
            <w:pPr>
              <w:autoSpaceDE w:val="0"/>
              <w:autoSpaceDN w:val="0"/>
              <w:spacing w:before="16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1E7243">
            <w:pPr>
              <w:autoSpaceDE w:val="0"/>
              <w:autoSpaceDN w:val="0"/>
              <w:spacing w:before="16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M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F5CB18">
            <w:pPr>
              <w:autoSpaceDE w:val="0"/>
              <w:autoSpaceDN w:val="0"/>
              <w:spacing w:before="16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DataType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CED60B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数值数据</w:t>
            </w:r>
          </w:p>
          <w:p w14:paraId="75792405">
            <w:pPr>
              <w:autoSpaceDE w:val="0"/>
              <w:autoSpaceDN w:val="0"/>
              <w:spacing w:before="102" w:after="0" w:line="202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详见附录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B</w:t>
            </w:r>
          </w:p>
        </w:tc>
      </w:tr>
      <w:tr w14:paraId="585A25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8360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7783C2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高清车牌图像识别设备个性化监控信息</w:t>
            </w:r>
          </w:p>
        </w:tc>
      </w:tr>
      <w:tr w14:paraId="429F57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FEBCD5">
            <w:pPr>
              <w:autoSpaceDE w:val="0"/>
              <w:autoSpaceDN w:val="0"/>
              <w:spacing w:before="13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A6621C">
            <w:pPr>
              <w:autoSpaceDE w:val="0"/>
              <w:autoSpaceDN w:val="0"/>
              <w:spacing w:before="13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EC1955">
            <w:pPr>
              <w:autoSpaceDE w:val="0"/>
              <w:autoSpaceDN w:val="0"/>
              <w:spacing w:after="0" w:line="234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OverstockImageJourCount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946792">
            <w:pPr>
              <w:autoSpaceDE w:val="0"/>
              <w:autoSpaceDN w:val="0"/>
              <w:spacing w:before="142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积压车牌识别流水数</w:t>
            </w:r>
          </w:p>
        </w:tc>
      </w:tr>
      <w:tr w14:paraId="4D7EB4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6EE865">
            <w:pPr>
              <w:autoSpaceDE w:val="0"/>
              <w:autoSpaceDN w:val="0"/>
              <w:spacing w:before="13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762F4B">
            <w:pPr>
              <w:autoSpaceDE w:val="0"/>
              <w:autoSpaceDN w:val="0"/>
              <w:spacing w:before="13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9EF77E">
            <w:pPr>
              <w:autoSpaceDE w:val="0"/>
              <w:autoSpaceDN w:val="0"/>
              <w:spacing w:after="0" w:line="232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OverstockImageCount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ABE923">
            <w:pPr>
              <w:autoSpaceDE w:val="0"/>
              <w:autoSpaceDN w:val="0"/>
              <w:spacing w:before="140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积压图片数</w:t>
            </w:r>
          </w:p>
        </w:tc>
      </w:tr>
      <w:tr w14:paraId="1D17AE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38085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30630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2CD29D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LightWorkStatus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B6E48A">
            <w:pPr>
              <w:autoSpaceDE w:val="0"/>
              <w:autoSpaceDN w:val="0"/>
              <w:spacing w:before="22" w:after="0" w:line="198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补光灯的工作状态，正常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，异常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-01H</w:t>
            </w:r>
          </w:p>
        </w:tc>
      </w:tr>
      <w:tr w14:paraId="2BE1CA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360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440E65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车型识别设备个性化监控信息</w:t>
            </w:r>
          </w:p>
        </w:tc>
      </w:tr>
      <w:tr w14:paraId="58E417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734931">
            <w:pPr>
              <w:autoSpaceDE w:val="0"/>
              <w:autoSpaceDN w:val="0"/>
              <w:spacing w:before="138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AB8706">
            <w:pPr>
              <w:autoSpaceDE w:val="0"/>
              <w:autoSpaceDN w:val="0"/>
              <w:spacing w:before="138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27A101">
            <w:pPr>
              <w:autoSpaceDE w:val="0"/>
              <w:autoSpaceDN w:val="0"/>
              <w:spacing w:after="0" w:line="232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OverstockImageJourCount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10FFCA">
            <w:pPr>
              <w:autoSpaceDE w:val="0"/>
              <w:autoSpaceDN w:val="0"/>
              <w:spacing w:before="13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积压车型识别流水数</w:t>
            </w:r>
          </w:p>
        </w:tc>
      </w:tr>
      <w:tr w14:paraId="030C8E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787920">
            <w:pPr>
              <w:autoSpaceDE w:val="0"/>
              <w:autoSpaceDN w:val="0"/>
              <w:spacing w:before="14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10A13B">
            <w:pPr>
              <w:autoSpaceDE w:val="0"/>
              <w:autoSpaceDN w:val="0"/>
              <w:spacing w:before="14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6684FC">
            <w:pPr>
              <w:autoSpaceDE w:val="0"/>
              <w:autoSpaceDN w:val="0"/>
              <w:spacing w:after="0" w:line="232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OverstockImageCount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A8A848">
            <w:pPr>
              <w:autoSpaceDE w:val="0"/>
              <w:autoSpaceDN w:val="0"/>
              <w:spacing w:before="140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积压图片数</w:t>
            </w:r>
          </w:p>
        </w:tc>
      </w:tr>
      <w:tr w14:paraId="6957AF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FE8093">
            <w:pPr>
              <w:autoSpaceDE w:val="0"/>
              <w:autoSpaceDN w:val="0"/>
              <w:spacing w:before="13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245934">
            <w:pPr>
              <w:autoSpaceDE w:val="0"/>
              <w:autoSpaceDN w:val="0"/>
              <w:spacing w:before="13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6A683F">
            <w:pPr>
              <w:autoSpaceDE w:val="0"/>
              <w:autoSpaceDN w:val="0"/>
              <w:spacing w:after="0" w:line="232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OverstockVideoCount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73B05C">
            <w:pPr>
              <w:autoSpaceDE w:val="0"/>
              <w:autoSpaceDN w:val="0"/>
              <w:spacing w:before="140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积压视频数</w:t>
            </w:r>
          </w:p>
        </w:tc>
      </w:tr>
      <w:tr w14:paraId="0CEFD6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4B318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6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B6032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A8F4DD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LightWorkStatus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97E3C5">
            <w:pPr>
              <w:autoSpaceDE w:val="0"/>
              <w:autoSpaceDN w:val="0"/>
              <w:spacing w:before="2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补光灯的工作状态，正常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，异常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-01H</w:t>
            </w:r>
          </w:p>
        </w:tc>
      </w:tr>
      <w:tr w14:paraId="0BE80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360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90C4D0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路侧单元个性化监控信息</w:t>
            </w:r>
          </w:p>
        </w:tc>
      </w:tr>
      <w:tr w14:paraId="327B47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C5C343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C3F179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CBF6E5">
            <w:pPr>
              <w:autoSpaceDE w:val="0"/>
              <w:autoSpaceDN w:val="0"/>
              <w:spacing w:before="22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PSAMCnt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1A71C3">
            <w:pPr>
              <w:autoSpaceDE w:val="0"/>
              <w:autoSpaceDN w:val="0"/>
              <w:spacing w:before="2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PSAM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卡数量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n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，使用在线密钥时填写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00H</w:t>
            </w:r>
          </w:p>
        </w:tc>
      </w:tr>
      <w:tr w14:paraId="7B6056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8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F2D893">
            <w:pPr>
              <w:autoSpaceDE w:val="0"/>
              <w:autoSpaceDN w:val="0"/>
              <w:spacing w:before="60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2CC7A5">
            <w:pPr>
              <w:autoSpaceDE w:val="0"/>
              <w:autoSpaceDN w:val="0"/>
              <w:spacing w:before="60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19*n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91F6C6">
            <w:pPr>
              <w:autoSpaceDE w:val="0"/>
              <w:autoSpaceDN w:val="0"/>
              <w:spacing w:before="60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PSAMStatus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D2D333">
            <w:pPr>
              <w:autoSpaceDE w:val="0"/>
              <w:autoSpaceDN w:val="0"/>
              <w:spacing w:before="20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PSAM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卡槽号</w:t>
            </w:r>
          </w:p>
          <w:p w14:paraId="0F6B3ED5">
            <w:pPr>
              <w:autoSpaceDE w:val="0"/>
              <w:autoSpaceDN w:val="0"/>
              <w:spacing w:before="9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PSAM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运行状态，正常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，异常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-01H</w:t>
            </w:r>
          </w:p>
          <w:p w14:paraId="2DD89178">
            <w:pPr>
              <w:autoSpaceDE w:val="0"/>
              <w:autoSpaceDN w:val="0"/>
              <w:spacing w:before="9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PSAM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授权状态，已授权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，未授权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-01H</w:t>
            </w:r>
          </w:p>
          <w:p w14:paraId="2B41A9FD">
            <w:pPr>
              <w:autoSpaceDE w:val="0"/>
              <w:autoSpaceDN w:val="0"/>
              <w:spacing w:before="9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6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PSAM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终端机编号</w:t>
            </w:r>
          </w:p>
          <w:p w14:paraId="3839C905">
            <w:pPr>
              <w:autoSpaceDE w:val="0"/>
              <w:autoSpaceDN w:val="0"/>
              <w:spacing w:before="9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PSAM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卡序列号</w:t>
            </w:r>
          </w:p>
        </w:tc>
      </w:tr>
      <w:tr w14:paraId="10F3F6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96034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1+19*n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09A58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78D5ED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AntennaNum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BDEEC8">
            <w:pPr>
              <w:autoSpaceDE w:val="0"/>
              <w:autoSpaceDN w:val="0"/>
              <w:spacing w:before="22" w:after="0" w:line="198" w:lineRule="exact"/>
              <w:ind w:left="106" w:right="106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RSU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天线数量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m</w:t>
            </w:r>
          </w:p>
        </w:tc>
      </w:tr>
      <w:tr w14:paraId="2FFFBF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4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99244C">
            <w:pPr>
              <w:autoSpaceDE w:val="0"/>
              <w:autoSpaceDN w:val="0"/>
              <w:spacing w:before="104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1+19*n+1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086CCB">
            <w:pPr>
              <w:autoSpaceDE w:val="0"/>
              <w:autoSpaceDN w:val="0"/>
              <w:spacing w:before="104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10*m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03BDC6">
            <w:pPr>
              <w:autoSpaceDE w:val="0"/>
              <w:autoSpaceDN w:val="0"/>
              <w:spacing w:before="104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AntennaStatus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7A4703">
            <w:pPr>
              <w:autoSpaceDE w:val="0"/>
              <w:autoSpaceDN w:val="0"/>
              <w:spacing w:before="2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字节天线编号</w:t>
            </w:r>
          </w:p>
          <w:p w14:paraId="7E800FCE">
            <w:pPr>
              <w:autoSpaceDE w:val="0"/>
              <w:autoSpaceDN w:val="0"/>
              <w:spacing w:before="90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字节发射状态，正常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，异常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-01H</w:t>
            </w:r>
          </w:p>
          <w:p w14:paraId="6D59971C">
            <w:pPr>
              <w:autoSpaceDE w:val="0"/>
              <w:autoSpaceDN w:val="0"/>
              <w:spacing w:before="9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字节接收状态，正常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，异常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-01H</w:t>
            </w:r>
          </w:p>
          <w:p w14:paraId="022B1612">
            <w:pPr>
              <w:autoSpaceDE w:val="0"/>
              <w:autoSpaceDN w:val="0"/>
              <w:spacing w:before="92" w:after="0" w:line="198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字节天线信道号</w:t>
            </w:r>
          </w:p>
          <w:p w14:paraId="56EEE1C6">
            <w:pPr>
              <w:autoSpaceDE w:val="0"/>
              <w:autoSpaceDN w:val="0"/>
              <w:spacing w:before="94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字节功率等级</w:t>
            </w:r>
          </w:p>
          <w:p w14:paraId="45B36718">
            <w:pPr>
              <w:autoSpaceDE w:val="0"/>
              <w:autoSpaceDN w:val="0"/>
              <w:spacing w:before="90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字节天线温度</w:t>
            </w:r>
          </w:p>
          <w:p w14:paraId="7E7E0E21">
            <w:pPr>
              <w:autoSpaceDE w:val="0"/>
              <w:autoSpaceDN w:val="0"/>
              <w:spacing w:before="94" w:after="0" w:line="198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字节天线软件版本</w:t>
            </w:r>
          </w:p>
          <w:p w14:paraId="3177B4C2">
            <w:pPr>
              <w:autoSpaceDE w:val="0"/>
              <w:autoSpaceDN w:val="0"/>
              <w:spacing w:before="94" w:after="0" w:line="200" w:lineRule="exact"/>
              <w:ind w:left="106" w:right="106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字节天线固件版本</w:t>
            </w:r>
          </w:p>
        </w:tc>
      </w:tr>
      <w:tr w14:paraId="106CB2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360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989FC6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IC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卡读写器个性化监控信息</w:t>
            </w:r>
          </w:p>
        </w:tc>
      </w:tr>
      <w:tr w14:paraId="1E44F8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373C39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A7B852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BBCF07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Status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F450C4">
            <w:pPr>
              <w:autoSpaceDE w:val="0"/>
              <w:autoSpaceDN w:val="0"/>
              <w:spacing w:before="20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读写器状态：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正常，其它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异常</w:t>
            </w:r>
          </w:p>
        </w:tc>
      </w:tr>
      <w:tr w14:paraId="7361B4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7A816F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6D1EBD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49412F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Version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1AC296">
            <w:pPr>
              <w:autoSpaceDE w:val="0"/>
              <w:autoSpaceDN w:val="0"/>
              <w:spacing w:before="30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读写器版本号</w:t>
            </w:r>
          </w:p>
        </w:tc>
      </w:tr>
      <w:tr w14:paraId="17DEAF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D392BB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45313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A0F4E6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PSAMCnt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4072C3">
            <w:pPr>
              <w:autoSpaceDE w:val="0"/>
              <w:autoSpaceDN w:val="0"/>
              <w:spacing w:before="22" w:after="0" w:line="198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PSAM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卡数量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n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，使用在线密钥时填写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00H</w:t>
            </w:r>
          </w:p>
        </w:tc>
      </w:tr>
      <w:tr w14:paraId="23A79E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8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F95A81">
            <w:pPr>
              <w:autoSpaceDE w:val="0"/>
              <w:autoSpaceDN w:val="0"/>
              <w:spacing w:before="608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12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75759A">
            <w:pPr>
              <w:autoSpaceDE w:val="0"/>
              <w:autoSpaceDN w:val="0"/>
              <w:spacing w:before="608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19*n</w:t>
            </w:r>
          </w:p>
        </w:tc>
        <w:tc>
          <w:tcPr>
            <w:tcW w:w="1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188F1A">
            <w:pPr>
              <w:autoSpaceDE w:val="0"/>
              <w:autoSpaceDN w:val="0"/>
              <w:spacing w:before="60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PSAMStatus</w:t>
            </w:r>
          </w:p>
        </w:tc>
        <w:tc>
          <w:tcPr>
            <w:tcW w:w="46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08F6C3">
            <w:pPr>
              <w:autoSpaceDE w:val="0"/>
              <w:autoSpaceDN w:val="0"/>
              <w:spacing w:before="2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PSAM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卡槽号</w:t>
            </w:r>
          </w:p>
          <w:p w14:paraId="644CC404">
            <w:pPr>
              <w:autoSpaceDE w:val="0"/>
              <w:autoSpaceDN w:val="0"/>
              <w:spacing w:before="90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PSAM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运行状态，正常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，异常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-01H</w:t>
            </w:r>
          </w:p>
          <w:p w14:paraId="4B15D8E6">
            <w:pPr>
              <w:autoSpaceDE w:val="0"/>
              <w:autoSpaceDN w:val="0"/>
              <w:spacing w:before="9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PSAM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授权状态，已授权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，未授权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-01H</w:t>
            </w:r>
          </w:p>
          <w:p w14:paraId="76665CF6">
            <w:pPr>
              <w:autoSpaceDE w:val="0"/>
              <w:autoSpaceDN w:val="0"/>
              <w:spacing w:before="92" w:after="0" w:line="198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6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PSAM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终端机编号</w:t>
            </w:r>
          </w:p>
          <w:p w14:paraId="0FDEFC30">
            <w:pPr>
              <w:autoSpaceDE w:val="0"/>
              <w:autoSpaceDN w:val="0"/>
              <w:spacing w:before="94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PSAM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卡序列号</w:t>
            </w:r>
          </w:p>
        </w:tc>
      </w:tr>
      <w:tr w14:paraId="46F523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360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6C723A">
            <w:pPr>
              <w:autoSpaceDE w:val="0"/>
              <w:autoSpaceDN w:val="0"/>
              <w:spacing w:before="22" w:after="0" w:line="20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注：发送间隔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5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秒。</w:t>
            </w:r>
          </w:p>
        </w:tc>
      </w:tr>
    </w:tbl>
    <w:p w14:paraId="69606905">
      <w:pPr>
        <w:autoSpaceDE w:val="0"/>
        <w:autoSpaceDN w:val="0"/>
        <w:spacing w:before="496" w:after="114" w:line="240" w:lineRule="exact"/>
        <w:ind w:left="360" w:right="360"/>
        <w:rPr>
          <w:rFonts w:hint="default" w:ascii="黑体" w:hAnsi="黑体" w:eastAsia="黑体"/>
          <w:color w:val="FF0000"/>
          <w:sz w:val="24"/>
          <w:lang w:val="en-US"/>
        </w:rPr>
      </w:pPr>
      <w:r>
        <w:rPr>
          <w:rFonts w:hint="eastAsia" w:ascii="黑体" w:hAnsi="黑体" w:eastAsia="黑体"/>
          <w:color w:val="000000"/>
          <w:sz w:val="24"/>
          <w:lang w:eastAsia="zh-CN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90 00 00 00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99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0C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</w:t>
      </w:r>
      <w:r>
        <w:rPr>
          <w:rFonts w:hint="eastAsia" w:ascii="宋体" w:hAnsi="宋体"/>
          <w:color w:val="FF0000"/>
          <w:sz w:val="18"/>
          <w:szCs w:val="24"/>
          <w:lang w:val="zh-CN"/>
        </w:rPr>
        <w:t>69 04 5F 04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20 13 14 52 00 </w:t>
      </w:r>
      <w:r>
        <w:rPr>
          <w:rFonts w:hint="eastAsia" w:ascii="宋体" w:hAnsi="宋体"/>
          <w:color w:val="FF0000"/>
          <w:sz w:val="18"/>
          <w:szCs w:val="24"/>
          <w:lang w:val="zh-CN"/>
        </w:rPr>
        <w:t>01 23 45 67 89 AB CD EF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00 00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 w:eastAsia="宋体"/>
          <w:color w:val="FF0000"/>
          <w:sz w:val="18"/>
          <w:szCs w:val="24"/>
          <w:lang w:val="en-US" w:eastAsia="zh-CN"/>
        </w:rPr>
        <w:t xml:space="preserve">00 00 00 00 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00 00</w:t>
      </w:r>
      <w:r>
        <w:rPr>
          <w:rFonts w:hint="eastAsia" w:ascii="宋体" w:hAnsi="宋体" w:eastAsia="宋体"/>
          <w:color w:val="FF0000"/>
          <w:sz w:val="18"/>
          <w:szCs w:val="24"/>
          <w:lang w:val="en-US" w:eastAsia="zh-CN"/>
        </w:rPr>
        <w:t xml:space="preserve"> 07 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 xml:space="preserve">E4 01 00 00 00 00 00 00 00 00 00 00 00 00 00 00 01 00 </w:t>
      </w:r>
      <w:r>
        <w:rPr>
          <w:rFonts w:hint="eastAsia" w:ascii="宋体" w:hAnsi="宋体"/>
          <w:color w:val="FF0000"/>
          <w:sz w:val="18"/>
          <w:szCs w:val="24"/>
          <w:lang w:val="en-US" w:eastAsia="zh-CN"/>
        </w:rPr>
        <w:t xml:space="preserve">E6 01 00 00 01 00 00 00 00 00 00 00 00 00 00 00 01 00 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 xml:space="preserve">E7 01 00 00 01 00 00 00 00 00 00 00 00 00 00 00 01 00 </w:t>
      </w:r>
      <w:r>
        <w:rPr>
          <w:rFonts w:hint="eastAsia" w:ascii="宋体" w:hAnsi="宋体"/>
          <w:color w:val="FF0000"/>
          <w:sz w:val="18"/>
          <w:szCs w:val="24"/>
          <w:lang w:val="en-US" w:eastAsia="zh-CN"/>
        </w:rPr>
        <w:t xml:space="preserve">E8 01 00 00 01 00 00 00 00 00 00 00 00 00 00 00 01 00 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 xml:space="preserve">E9 01 00 00 01 00 00 00 00 00 00 00 00 00 00 00 01 00 </w:t>
      </w:r>
      <w:r>
        <w:rPr>
          <w:rFonts w:hint="eastAsia" w:ascii="宋体" w:hAnsi="宋体"/>
          <w:color w:val="FF0000"/>
          <w:sz w:val="18"/>
          <w:szCs w:val="24"/>
          <w:lang w:val="en-US" w:eastAsia="zh-CN"/>
        </w:rPr>
        <w:t xml:space="preserve">EA 01 00 00 01 00 00 00 00 00 00 00 00 00 00 00 01 00 </w:t>
      </w:r>
      <w:r>
        <w:rPr>
          <w:rFonts w:hint="eastAsia" w:ascii="宋体" w:hAnsi="宋体"/>
          <w:color w:val="008000"/>
          <w:sz w:val="18"/>
          <w:szCs w:val="24"/>
          <w:lang w:val="en-US" w:eastAsia="zh-CN"/>
        </w:rPr>
        <w:t>F4 01 00 00 01 00 00 00 00 00 00 00 00 00 00 00 01 00 2E 7D</w:t>
      </w:r>
    </w:p>
    <w:p w14:paraId="37330BAE">
      <w:pPr>
        <w:autoSpaceDE w:val="0"/>
        <w:autoSpaceDN w:val="0"/>
        <w:spacing w:before="496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5.1.2 监控上报返回(C0H)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992"/>
        <w:gridCol w:w="1906"/>
        <w:gridCol w:w="4796"/>
      </w:tblGrid>
      <w:tr w14:paraId="643EC0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73B8973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3A0D03D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35FD435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7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0AF80A2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32C00A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B3428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78660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F56814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7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6F28AD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C0H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。</w:t>
            </w:r>
          </w:p>
        </w:tc>
      </w:tr>
      <w:tr w14:paraId="040BC9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862CF6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C55597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B5BF03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7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F8B7BF">
            <w:pPr>
              <w:autoSpaceDE w:val="0"/>
              <w:autoSpaceDN w:val="0"/>
              <w:spacing w:before="2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时间戳</w:t>
            </w:r>
          </w:p>
        </w:tc>
      </w:tr>
      <w:tr w14:paraId="771DEB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CD08EE">
            <w:pPr>
              <w:autoSpaceDE w:val="0"/>
              <w:autoSpaceDN w:val="0"/>
              <w:spacing w:before="24" w:after="0" w:line="198" w:lineRule="exact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TimesNewRomanPSMT" w:hAnsi="TimesNewRomanPSMT" w:eastAsia="宋体"/>
                <w:color w:val="000000"/>
                <w:sz w:val="18"/>
                <w:lang w:val="en-US" w:eastAsia="zh-CN"/>
              </w:rPr>
              <w:t>5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78AC64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49D9A5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7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2873CE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车道编号</w:t>
            </w:r>
          </w:p>
        </w:tc>
      </w:tr>
      <w:tr w14:paraId="6A53FC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7E2F08">
            <w:pPr>
              <w:autoSpaceDE w:val="0"/>
              <w:autoSpaceDN w:val="0"/>
              <w:spacing w:before="24" w:after="0" w:line="20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NewRomanPSMT" w:hAnsi="TimesNewRomanPSMT" w:eastAsia="宋体"/>
                <w:color w:val="000000"/>
                <w:sz w:val="18"/>
                <w:lang w:val="en-US" w:eastAsia="zh-CN"/>
              </w:rPr>
              <w:t>10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CD077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2BC956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7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0A02BD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设备验证信息</w:t>
            </w:r>
          </w:p>
        </w:tc>
      </w:tr>
      <w:tr w14:paraId="2D7D8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985AA0">
            <w:pPr>
              <w:autoSpaceDE w:val="0"/>
              <w:autoSpaceDN w:val="0"/>
              <w:spacing w:before="24" w:after="0" w:line="200" w:lineRule="exact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  <w:r>
              <w:rPr>
                <w:rFonts w:hint="eastAsia" w:ascii="TimesNewRomanPSMT" w:hAnsi="TimesNewRomanPSMT" w:eastAsia="宋体"/>
                <w:color w:val="000000"/>
                <w:sz w:val="18"/>
                <w:lang w:val="en-US" w:eastAsia="zh-CN"/>
              </w:rPr>
              <w:t>8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77119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992CF2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7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D29F13">
            <w:pPr>
              <w:autoSpaceDE w:val="0"/>
              <w:autoSpaceDN w:val="0"/>
              <w:spacing w:before="20" w:after="0" w:line="202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  <w:tr w14:paraId="50A61D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85C1D9">
            <w:pPr>
              <w:autoSpaceDE w:val="0"/>
              <w:autoSpaceDN w:val="0"/>
              <w:spacing w:before="24" w:after="0" w:line="20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NewRomanPSMT" w:hAnsi="TimesNewRomanPSMT" w:eastAsia="宋体"/>
                <w:color w:val="000000"/>
                <w:sz w:val="18"/>
                <w:lang w:val="en-US" w:eastAsia="zh-CN"/>
              </w:rPr>
              <w:t>20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42B4A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415BFB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DeviceNum</w:t>
            </w:r>
          </w:p>
        </w:tc>
        <w:tc>
          <w:tcPr>
            <w:tcW w:w="47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680FA1">
            <w:pPr>
              <w:autoSpaceDE w:val="0"/>
              <w:autoSpaceDN w:val="0"/>
              <w:spacing w:before="20" w:after="0" w:line="202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设备功能模块数量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N</w:t>
            </w:r>
          </w:p>
        </w:tc>
      </w:tr>
      <w:tr w14:paraId="07DA6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839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9F5C5D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模块监控信息</w:t>
            </w:r>
          </w:p>
        </w:tc>
      </w:tr>
      <w:tr w14:paraId="3BD44F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9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9E3926">
            <w:pPr>
              <w:autoSpaceDE w:val="0"/>
              <w:autoSpaceDN w:val="0"/>
              <w:spacing w:before="1192" w:after="0" w:line="198" w:lineRule="exact"/>
              <w:ind w:right="104"/>
            </w:pP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22BB72">
            <w:pPr>
              <w:autoSpaceDE w:val="0"/>
              <w:autoSpaceDN w:val="0"/>
              <w:spacing w:before="1192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14*N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F5DCA1">
            <w:pPr>
              <w:autoSpaceDE w:val="0"/>
              <w:autoSpaceDN w:val="0"/>
              <w:spacing w:before="1192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DeviceInfo</w:t>
            </w:r>
          </w:p>
        </w:tc>
        <w:tc>
          <w:tcPr>
            <w:tcW w:w="47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7DAAAA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字节功能模块类型编码</w:t>
            </w:r>
          </w:p>
          <w:p w14:paraId="24242E1A">
            <w:pPr>
              <w:autoSpaceDE w:val="0"/>
              <w:autoSpaceDN w:val="0"/>
              <w:spacing w:before="9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字节功能模块序号</w:t>
            </w:r>
          </w:p>
          <w:p w14:paraId="59B32256">
            <w:pPr>
              <w:autoSpaceDE w:val="0"/>
              <w:autoSpaceDN w:val="0"/>
              <w:spacing w:before="94" w:after="0" w:line="200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字节当前软件最新版本号（设备根据此字段判断是否进</w:t>
            </w:r>
          </w:p>
          <w:p w14:paraId="36C6C320">
            <w:pPr>
              <w:autoSpaceDE w:val="0"/>
              <w:autoSpaceDN w:val="0"/>
              <w:spacing w:before="9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行软件版本升级）</w:t>
            </w:r>
          </w:p>
          <w:p w14:paraId="1B850264">
            <w:pPr>
              <w:autoSpaceDE w:val="0"/>
              <w:autoSpaceDN w:val="0"/>
              <w:spacing w:before="104" w:after="0" w:line="200" w:lineRule="exact"/>
              <w:ind w:left="18" w:right="378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注释：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字节软件版本号组成字段（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字节功能模块类型、</w:t>
            </w:r>
          </w:p>
          <w:p w14:paraId="40A95449">
            <w:pPr>
              <w:autoSpaceDE w:val="0"/>
              <w:autoSpaceDN w:val="0"/>
              <w:spacing w:before="92" w:after="0" w:line="202" w:lineRule="exact"/>
              <w:ind w:left="18" w:right="198"/>
              <w:jc w:val="right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字节厂家代码、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字节型号代码、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4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字节日期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BCD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码（如：</w:t>
            </w:r>
          </w:p>
          <w:p w14:paraId="45DFE024">
            <w:pPr>
              <w:autoSpaceDE w:val="0"/>
              <w:autoSpaceDN w:val="0"/>
              <w:spacing w:before="9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20200419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）、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字节版本序列号）</w:t>
            </w:r>
          </w:p>
          <w:p w14:paraId="7EE29849">
            <w:pPr>
              <w:autoSpaceDE w:val="0"/>
              <w:autoSpaceDN w:val="0"/>
              <w:spacing w:before="92" w:after="0" w:line="200" w:lineRule="exact"/>
              <w:ind w:right="104" w:firstLine="90" w:firstLineChars="50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4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字节软件升级时间，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时间（从格林威治时间</w:t>
            </w:r>
          </w:p>
          <w:p w14:paraId="4050DD30">
            <w:pPr>
              <w:autoSpaceDE w:val="0"/>
              <w:autoSpaceDN w:val="0"/>
              <w:spacing w:before="92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1970-01-01 00:00:00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开始）</w:t>
            </w:r>
          </w:p>
        </w:tc>
      </w:tr>
    </w:tbl>
    <w:p w14:paraId="77D31862">
      <w:pPr>
        <w:pStyle w:val="4"/>
        <w:rPr>
          <w:color w:val="auto"/>
          <w:lang w:eastAsia="zh-CN"/>
        </w:rPr>
      </w:pPr>
      <w:bookmarkStart w:id="17" w:name="_Toc168584442"/>
      <w:r>
        <w:rPr>
          <w:rFonts w:hint="eastAsia" w:ascii="黑体" w:hAnsi="黑体" w:eastAsia="黑体"/>
          <w:color w:val="000000"/>
          <w:sz w:val="24"/>
          <w:lang w:eastAsia="zh-CN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90 00 00 00 85 C0 </w:t>
      </w:r>
      <w:r>
        <w:rPr>
          <w:rFonts w:hint="eastAsia" w:ascii="宋体" w:hAnsi="宋体"/>
          <w:color w:val="FF0000"/>
          <w:sz w:val="18"/>
          <w:szCs w:val="24"/>
          <w:lang w:val="zh-CN"/>
        </w:rPr>
        <w:t xml:space="preserve">69 04 69 7A 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20 13 14 52 00 </w:t>
      </w:r>
      <w:r>
        <w:rPr>
          <w:rFonts w:hint="eastAsia" w:ascii="宋体" w:hAnsi="宋体"/>
          <w:color w:val="FF0000"/>
          <w:sz w:val="18"/>
          <w:szCs w:val="24"/>
          <w:lang w:val="zh-CN"/>
        </w:rPr>
        <w:t>01 23 45 67 89 AB CD EF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00 00 </w:t>
      </w:r>
      <w:r>
        <w:rPr>
          <w:rFonts w:hint="eastAsia" w:ascii="宋体" w:hAnsi="宋体"/>
          <w:color w:val="FF0000"/>
          <w:sz w:val="18"/>
          <w:szCs w:val="24"/>
          <w:lang w:val="zh-CN"/>
        </w:rPr>
        <w:t>07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E4 01 E4 00 00 00 00 20 25 10 31 00 69 04 69 7A</w:t>
      </w:r>
      <w:r>
        <w:rPr>
          <w:rFonts w:hint="eastAsia" w:ascii="宋体" w:hAnsi="宋体"/>
          <w:color w:val="FF0000"/>
          <w:sz w:val="18"/>
          <w:szCs w:val="24"/>
          <w:lang w:val="zh-CN"/>
        </w:rPr>
        <w:t xml:space="preserve"> E6 01 E6 00 00 00 00 20 25 10 31 00 69 04 69 7A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E7 01 E7 00 00 00 00 20 25 10 31 00 69 04 69 7A </w:t>
      </w:r>
      <w:r>
        <w:rPr>
          <w:rFonts w:hint="eastAsia" w:ascii="宋体" w:hAnsi="宋体"/>
          <w:color w:val="FF0000"/>
          <w:sz w:val="18"/>
          <w:szCs w:val="24"/>
          <w:lang w:val="zh-CN"/>
        </w:rPr>
        <w:t xml:space="preserve">E8 01 E8 00 00 00 00 20 25 10 31 00 69 04 69 7A 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E9 01 E9 00 00 00 00 20 25 10 31 00 69 04 69 7A </w:t>
      </w:r>
      <w:r>
        <w:rPr>
          <w:rFonts w:hint="eastAsia" w:ascii="宋体" w:hAnsi="宋体"/>
          <w:color w:val="FF0000"/>
          <w:sz w:val="18"/>
          <w:szCs w:val="24"/>
          <w:lang w:val="zh-CN"/>
        </w:rPr>
        <w:t>EA 01 EA 00 00 00 00 20 25 10 31 00 69 04 69 7A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F4 01 F4 00 00 00 00 20 25 10 31 00 69 04 69 7A 0B 5B</w:t>
      </w:r>
    </w:p>
    <w:p w14:paraId="5AAE6C9B">
      <w:pPr>
        <w:pStyle w:val="4"/>
        <w:rPr>
          <w:color w:val="auto"/>
          <w:lang w:eastAsia="zh-CN"/>
        </w:rPr>
      </w:pPr>
      <w:r>
        <w:rPr>
          <w:color w:val="auto"/>
          <w:lang w:eastAsia="zh-CN"/>
        </w:rPr>
        <w:t xml:space="preserve">5.2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设备验证</w:t>
      </w:r>
      <w:r>
        <w:rPr>
          <w:rFonts w:hint="eastAsia" w:ascii="MS Gothic" w:hAnsi="MS Gothic" w:eastAsia="MS Gothic" w:cs="MS Gothic"/>
          <w:color w:val="auto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车</w:t>
      </w:r>
      <w:r>
        <w:rPr>
          <w:rFonts w:hint="eastAsia" w:ascii="MS Gothic" w:hAnsi="MS Gothic" w:eastAsia="MS Gothic" w:cs="MS Gothic"/>
          <w:color w:val="auto"/>
          <w:lang w:eastAsia="zh-CN"/>
        </w:rPr>
        <w:t>道</w:t>
      </w:r>
      <w:r>
        <w:rPr>
          <w:color w:val="auto"/>
          <w:lang w:eastAsia="zh-CN"/>
        </w:rPr>
        <w:t>-站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级</w:t>
      </w:r>
      <w:r>
        <w:rPr>
          <w:rFonts w:hint="eastAsia" w:ascii="MS Gothic" w:hAnsi="MS Gothic" w:eastAsia="MS Gothic" w:cs="MS Gothic"/>
          <w:color w:val="auto"/>
          <w:lang w:eastAsia="zh-CN"/>
        </w:rPr>
        <w:t>）</w:t>
      </w:r>
      <w:bookmarkEnd w:id="17"/>
    </w:p>
    <w:p w14:paraId="7AC994A5">
      <w:pPr>
        <w:autoSpaceDE w:val="0"/>
        <w:autoSpaceDN w:val="0"/>
        <w:spacing w:before="228" w:after="0" w:line="240" w:lineRule="exact"/>
        <w:ind w:left="360" w:right="360"/>
        <w:jc w:val="right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设备上电后，连接服务端，并发送设备验证请求，服务端返回认证结果，认</w:t>
      </w:r>
    </w:p>
    <w:p w14:paraId="57451B25">
      <w:pPr>
        <w:autoSpaceDE w:val="0"/>
        <w:autoSpaceDN w:val="0"/>
        <w:spacing w:before="228" w:after="0" w:line="240" w:lineRule="exact"/>
        <w:ind w:left="360" w:right="36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证通过后，设备可正常工作。</w:t>
      </w:r>
    </w:p>
    <w:p w14:paraId="31911A46">
      <w:pPr>
        <w:autoSpaceDE w:val="0"/>
        <w:autoSpaceDN w:val="0"/>
        <w:spacing w:before="228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5.2.1 设备验证申请帧(0EH)</w:t>
      </w:r>
    </w:p>
    <w:tbl>
      <w:tblPr>
        <w:tblStyle w:val="35"/>
        <w:tblW w:w="0" w:type="auto"/>
        <w:tblInd w:w="4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2"/>
        <w:gridCol w:w="918"/>
        <w:gridCol w:w="1702"/>
        <w:gridCol w:w="4888"/>
      </w:tblGrid>
      <w:tr w14:paraId="5910B5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3E1BB96A">
            <w:pPr>
              <w:autoSpaceDE w:val="0"/>
              <w:autoSpaceDN w:val="0"/>
              <w:spacing w:before="28" w:after="0" w:line="180" w:lineRule="exact"/>
              <w:ind w:left="2" w:right="2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34798637">
            <w:pPr>
              <w:autoSpaceDE w:val="0"/>
              <w:autoSpaceDN w:val="0"/>
              <w:spacing w:before="28" w:after="0" w:line="180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5DBA4323">
            <w:pPr>
              <w:autoSpaceDE w:val="0"/>
              <w:autoSpaceDN w:val="0"/>
              <w:spacing w:before="28" w:after="0" w:line="180" w:lineRule="exact"/>
              <w:ind w:left="2" w:right="2"/>
            </w:pPr>
            <w:r>
              <w:rPr>
                <w:rFonts w:ascii="宋体" w:hAnsi="宋体" w:eastAsia="宋体"/>
                <w:color w:val="000000"/>
                <w:sz w:val="18"/>
              </w:rPr>
              <w:t>数据元</w:t>
            </w:r>
          </w:p>
        </w:tc>
        <w:tc>
          <w:tcPr>
            <w:tcW w:w="4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40FDE30B">
            <w:pPr>
              <w:autoSpaceDE w:val="0"/>
              <w:autoSpaceDN w:val="0"/>
              <w:spacing w:before="28" w:after="0" w:line="180" w:lineRule="exact"/>
              <w:ind w:left="2" w:right="2"/>
            </w:pPr>
            <w:r>
              <w:rPr>
                <w:rFonts w:ascii="宋体" w:hAnsi="宋体" w:eastAsia="宋体"/>
                <w:color w:val="000000"/>
                <w:sz w:val="18"/>
              </w:rPr>
              <w:t>数据内容</w:t>
            </w:r>
          </w:p>
        </w:tc>
      </w:tr>
      <w:tr w14:paraId="2E79FE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DC2156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9E17D7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052936">
            <w:pPr>
              <w:autoSpaceDE w:val="0"/>
              <w:autoSpaceDN w:val="0"/>
              <w:spacing w:before="26" w:after="0" w:line="200" w:lineRule="exact"/>
              <w:ind w:left="2" w:right="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E4EA62">
            <w:pPr>
              <w:autoSpaceDE w:val="0"/>
              <w:autoSpaceDN w:val="0"/>
              <w:spacing w:before="22" w:after="0" w:line="202" w:lineRule="exact"/>
              <w:ind w:left="2" w:right="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0EH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。</w:t>
            </w:r>
          </w:p>
        </w:tc>
      </w:tr>
      <w:tr w14:paraId="2E7B5C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71E7D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B4D5F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E04D32">
            <w:pPr>
              <w:autoSpaceDE w:val="0"/>
              <w:autoSpaceDN w:val="0"/>
              <w:spacing w:before="24" w:after="0" w:line="200" w:lineRule="exact"/>
              <w:ind w:left="2" w:right="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9669D1">
            <w:pPr>
              <w:autoSpaceDE w:val="0"/>
              <w:autoSpaceDN w:val="0"/>
              <w:spacing w:before="22" w:after="0" w:line="200" w:lineRule="exact"/>
              <w:ind w:left="2" w:right="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时间戳</w:t>
            </w:r>
          </w:p>
        </w:tc>
      </w:tr>
      <w:tr w14:paraId="691A81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CAB9A5">
            <w:pPr>
              <w:autoSpaceDE w:val="0"/>
              <w:autoSpaceDN w:val="0"/>
              <w:spacing w:before="24" w:after="0" w:line="200" w:lineRule="exact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TimesNewRomanPSMT" w:hAnsi="TimesNewRomanPSMT" w:eastAsia="宋体"/>
                <w:color w:val="000000"/>
                <w:sz w:val="18"/>
                <w:lang w:val="en-US" w:eastAsia="zh-CN"/>
              </w:rPr>
              <w:t>5</w:t>
            </w:r>
          </w:p>
        </w:tc>
        <w:tc>
          <w:tcPr>
            <w:tcW w:w="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7C792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EF7CAA">
            <w:pPr>
              <w:autoSpaceDE w:val="0"/>
              <w:autoSpaceDN w:val="0"/>
              <w:spacing w:before="24" w:after="0" w:line="200" w:lineRule="exact"/>
              <w:ind w:left="2" w:right="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293435">
            <w:pPr>
              <w:autoSpaceDE w:val="0"/>
              <w:autoSpaceDN w:val="0"/>
              <w:spacing w:before="28" w:after="0" w:line="180" w:lineRule="exact"/>
              <w:ind w:left="2" w:right="2"/>
            </w:pPr>
            <w:r>
              <w:rPr>
                <w:rFonts w:ascii="宋体" w:hAnsi="宋体" w:eastAsia="宋体"/>
                <w:color w:val="000000"/>
                <w:sz w:val="18"/>
              </w:rPr>
              <w:t>车道编号</w:t>
            </w:r>
          </w:p>
        </w:tc>
      </w:tr>
      <w:tr w14:paraId="7BBE4B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78E6A6">
            <w:pPr>
              <w:autoSpaceDE w:val="0"/>
              <w:autoSpaceDN w:val="0"/>
              <w:spacing w:before="26" w:after="0" w:line="198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NewRomanPSMT" w:hAnsi="TimesNewRomanPSMT" w:eastAsia="宋体"/>
                <w:color w:val="000000"/>
                <w:sz w:val="18"/>
                <w:lang w:val="en-US" w:eastAsia="zh-CN"/>
              </w:rPr>
              <w:t>10</w:t>
            </w:r>
          </w:p>
        </w:tc>
        <w:tc>
          <w:tcPr>
            <w:tcW w:w="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11A48C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07943E">
            <w:pPr>
              <w:autoSpaceDE w:val="0"/>
              <w:autoSpaceDN w:val="0"/>
              <w:spacing w:before="26" w:after="0" w:line="198" w:lineRule="exact"/>
              <w:ind w:left="2" w:right="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B7B162">
            <w:pPr>
              <w:autoSpaceDE w:val="0"/>
              <w:autoSpaceDN w:val="0"/>
              <w:spacing w:before="28" w:after="0" w:line="180" w:lineRule="exact"/>
              <w:ind w:left="2" w:right="2"/>
            </w:pPr>
            <w:r>
              <w:rPr>
                <w:rFonts w:ascii="宋体" w:hAnsi="宋体" w:eastAsia="宋体"/>
                <w:color w:val="000000"/>
                <w:sz w:val="18"/>
              </w:rPr>
              <w:t>设备验证信息</w:t>
            </w:r>
          </w:p>
        </w:tc>
      </w:tr>
      <w:tr w14:paraId="26C1CE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B9349E">
            <w:pPr>
              <w:autoSpaceDE w:val="0"/>
              <w:autoSpaceDN w:val="0"/>
              <w:spacing w:before="24" w:after="0" w:line="198" w:lineRule="exact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  <w:r>
              <w:rPr>
                <w:rFonts w:hint="eastAsia" w:ascii="TimesNewRomanPSMT" w:hAnsi="TimesNewRomanPSMT" w:eastAsia="宋体"/>
                <w:color w:val="000000"/>
                <w:sz w:val="18"/>
                <w:lang w:val="en-US" w:eastAsia="zh-CN"/>
              </w:rPr>
              <w:t>8</w:t>
            </w:r>
          </w:p>
        </w:tc>
        <w:tc>
          <w:tcPr>
            <w:tcW w:w="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6D71B4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886AEB">
            <w:pPr>
              <w:autoSpaceDE w:val="0"/>
              <w:autoSpaceDN w:val="0"/>
              <w:spacing w:before="8" w:after="0" w:line="200" w:lineRule="exact"/>
              <w:ind w:left="2" w:right="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286F0D">
            <w:pPr>
              <w:autoSpaceDE w:val="0"/>
              <w:autoSpaceDN w:val="0"/>
              <w:spacing w:before="20" w:after="0" w:line="202" w:lineRule="exact"/>
              <w:ind w:left="2" w:right="2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  <w:tr w14:paraId="2ADB12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2F5609">
            <w:pPr>
              <w:autoSpaceDE w:val="0"/>
              <w:autoSpaceDN w:val="0"/>
              <w:spacing w:before="24" w:after="0" w:line="20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NewRomanPSMT" w:hAnsi="TimesNewRomanPSMT" w:eastAsia="宋体"/>
                <w:color w:val="000000"/>
                <w:sz w:val="18"/>
                <w:lang w:val="en-US" w:eastAsia="zh-CN"/>
              </w:rPr>
              <w:t>20</w:t>
            </w:r>
          </w:p>
        </w:tc>
        <w:tc>
          <w:tcPr>
            <w:tcW w:w="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390BDA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EED0E4">
            <w:pPr>
              <w:autoSpaceDE w:val="0"/>
              <w:autoSpaceDN w:val="0"/>
              <w:spacing w:before="10" w:after="0" w:line="198" w:lineRule="exact"/>
              <w:ind w:left="2" w:right="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DeviceNum</w:t>
            </w:r>
          </w:p>
        </w:tc>
        <w:tc>
          <w:tcPr>
            <w:tcW w:w="4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CD93FC">
            <w:pPr>
              <w:autoSpaceDE w:val="0"/>
              <w:autoSpaceDN w:val="0"/>
              <w:spacing w:before="22" w:after="0" w:line="198" w:lineRule="exact"/>
              <w:ind w:left="2" w:right="2"/>
            </w:pPr>
            <w:r>
              <w:rPr>
                <w:rFonts w:ascii="宋体" w:hAnsi="宋体" w:eastAsia="宋体"/>
                <w:color w:val="000000"/>
                <w:sz w:val="18"/>
              </w:rPr>
              <w:t>设备功能模块数量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N</w:t>
            </w:r>
          </w:p>
        </w:tc>
      </w:tr>
      <w:tr w14:paraId="7B8424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20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8B1225">
            <w:pPr>
              <w:autoSpaceDE w:val="0"/>
              <w:autoSpaceDN w:val="0"/>
              <w:spacing w:before="28" w:after="0" w:line="180" w:lineRule="exact"/>
              <w:ind w:left="2" w:right="2"/>
            </w:pPr>
            <w:r>
              <w:rPr>
                <w:rFonts w:ascii="宋体" w:hAnsi="宋体" w:eastAsia="宋体"/>
                <w:color w:val="000000"/>
                <w:sz w:val="18"/>
              </w:rPr>
              <w:t>功能模块信息</w:t>
            </w:r>
          </w:p>
        </w:tc>
      </w:tr>
      <w:tr w14:paraId="57AEDC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AD43F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E97E2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093E48">
            <w:pPr>
              <w:autoSpaceDE w:val="0"/>
              <w:autoSpaceDN w:val="0"/>
              <w:spacing w:before="8" w:after="0" w:line="200" w:lineRule="exact"/>
              <w:ind w:left="2" w:right="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D3251C">
            <w:pPr>
              <w:autoSpaceDE w:val="0"/>
              <w:autoSpaceDN w:val="0"/>
              <w:spacing w:before="28" w:after="0" w:line="180" w:lineRule="exact"/>
              <w:ind w:left="2" w:right="2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08E438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5B9B23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07F066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6A1534">
            <w:pPr>
              <w:autoSpaceDE w:val="0"/>
              <w:autoSpaceDN w:val="0"/>
              <w:spacing w:before="8" w:after="0" w:line="200" w:lineRule="exact"/>
              <w:ind w:left="2" w:right="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B919C5">
            <w:pPr>
              <w:autoSpaceDE w:val="0"/>
              <w:autoSpaceDN w:val="0"/>
              <w:spacing w:before="28" w:after="0" w:line="180" w:lineRule="exact"/>
              <w:ind w:left="2" w:right="2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6F341F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6" w:hRule="exact"/>
        </w:trPr>
        <w:tc>
          <w:tcPr>
            <w:tcW w:w="8220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731DA7">
            <w:pPr>
              <w:autoSpaceDE w:val="0"/>
              <w:autoSpaceDN w:val="0"/>
              <w:spacing w:before="26" w:after="0" w:line="180" w:lineRule="exact"/>
              <w:ind w:left="2" w:right="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注：</w:t>
            </w:r>
          </w:p>
          <w:p w14:paraId="7C717D99">
            <w:pPr>
              <w:autoSpaceDE w:val="0"/>
              <w:autoSpaceDN w:val="0"/>
              <w:spacing w:before="114" w:after="0" w:line="180" w:lineRule="exact"/>
              <w:ind w:left="2" w:right="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服务端启动后监听端口，等待客户端连接。</w:t>
            </w:r>
          </w:p>
          <w:p w14:paraId="5939A654">
            <w:pPr>
              <w:autoSpaceDE w:val="0"/>
              <w:autoSpaceDN w:val="0"/>
              <w:spacing w:before="104" w:after="0" w:line="200" w:lineRule="exact"/>
              <w:ind w:left="2" w:right="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客户端连接成功后发送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0E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帧申请设备验证，服务端应答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0E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帧并携带设备验证结果。</w:t>
            </w:r>
          </w:p>
          <w:p w14:paraId="12E34620">
            <w:pPr>
              <w:autoSpaceDE w:val="0"/>
              <w:autoSpaceDN w:val="0"/>
              <w:spacing w:before="92" w:after="0" w:line="200" w:lineRule="exact"/>
              <w:ind w:left="2" w:right="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客户端定时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3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秒钟发送一次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0E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帧申请设备验证，直至验证成功。</w:t>
            </w:r>
          </w:p>
        </w:tc>
      </w:tr>
    </w:tbl>
    <w:p w14:paraId="2D2610FB">
      <w:pPr>
        <w:autoSpaceDE w:val="0"/>
        <w:autoSpaceDN w:val="0"/>
        <w:spacing w:before="116" w:after="114" w:line="240" w:lineRule="exact"/>
        <w:ind w:left="360" w:right="360"/>
        <w:rPr>
          <w:rFonts w:hint="default" w:ascii="黑体" w:hAnsi="黑体" w:eastAsia="宋体"/>
          <w:color w:val="000000"/>
          <w:sz w:val="24"/>
          <w:lang w:val="en-US" w:eastAsia="zh-CN"/>
        </w:rPr>
      </w:pPr>
      <w:r>
        <w:rPr>
          <w:rFonts w:hint="eastAsia" w:ascii="黑体" w:hAnsi="黑体" w:eastAsia="黑体"/>
          <w:color w:val="000000"/>
          <w:sz w:val="24"/>
          <w:lang w:eastAsia="zh-CN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90 00 00 00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23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0E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</w:t>
      </w:r>
      <w:r>
        <w:rPr>
          <w:rFonts w:hint="eastAsia" w:ascii="宋体" w:hAnsi="宋体"/>
          <w:color w:val="FF0000"/>
          <w:sz w:val="18"/>
          <w:szCs w:val="24"/>
          <w:lang w:val="zh-CN"/>
        </w:rPr>
        <w:t>69 04 5F 04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20 13 14 52 00 </w:t>
      </w:r>
      <w:r>
        <w:rPr>
          <w:rFonts w:hint="eastAsia" w:ascii="宋体" w:hAnsi="宋体"/>
          <w:color w:val="FF0000"/>
          <w:sz w:val="18"/>
          <w:szCs w:val="24"/>
          <w:lang w:val="zh-CN"/>
        </w:rPr>
        <w:t>01 23 45 67 89 AB CD EF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00 00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 w:eastAsia="宋体"/>
          <w:color w:val="FF0000"/>
          <w:sz w:val="18"/>
          <w:szCs w:val="24"/>
          <w:lang w:val="en-US" w:eastAsia="zh-CN"/>
        </w:rPr>
        <w:t>07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 E4 01 </w:t>
      </w:r>
      <w:r>
        <w:rPr>
          <w:rFonts w:hint="eastAsia" w:ascii="宋体" w:hAnsi="宋体" w:eastAsia="宋体"/>
          <w:color w:val="FF0000"/>
          <w:sz w:val="18"/>
          <w:szCs w:val="24"/>
          <w:lang w:val="en-US" w:eastAsia="zh-CN"/>
        </w:rPr>
        <w:t>E6 01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 E7 01 </w:t>
      </w:r>
      <w:r>
        <w:rPr>
          <w:rFonts w:hint="eastAsia" w:ascii="宋体" w:hAnsi="宋体" w:eastAsia="宋体"/>
          <w:color w:val="FF0000"/>
          <w:sz w:val="18"/>
          <w:szCs w:val="24"/>
          <w:lang w:val="en-US" w:eastAsia="zh-CN"/>
        </w:rPr>
        <w:t>E8 01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 E9 01</w:t>
      </w:r>
      <w:r>
        <w:rPr>
          <w:rFonts w:hint="eastAsia" w:ascii="宋体" w:hAnsi="宋体" w:eastAsia="宋体"/>
          <w:color w:val="FF0000"/>
          <w:sz w:val="18"/>
          <w:szCs w:val="24"/>
          <w:lang w:val="en-US" w:eastAsia="zh-CN"/>
        </w:rPr>
        <w:t xml:space="preserve"> EA 01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 F4 01 B9 8B</w:t>
      </w:r>
    </w:p>
    <w:p w14:paraId="0686E88A">
      <w:pPr>
        <w:autoSpaceDE w:val="0"/>
        <w:autoSpaceDN w:val="0"/>
        <w:spacing w:before="116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5.2.2 设备验证结果帧(E0H)</w:t>
      </w:r>
    </w:p>
    <w:tbl>
      <w:tblPr>
        <w:tblStyle w:val="35"/>
        <w:tblW w:w="0" w:type="auto"/>
        <w:tblInd w:w="38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2"/>
        <w:gridCol w:w="920"/>
        <w:gridCol w:w="1702"/>
        <w:gridCol w:w="4918"/>
      </w:tblGrid>
      <w:tr w14:paraId="1FC17A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712451E1">
            <w:pPr>
              <w:autoSpaceDE w:val="0"/>
              <w:autoSpaceDN w:val="0"/>
              <w:spacing w:before="28" w:after="0" w:line="180" w:lineRule="exact"/>
              <w:ind w:left="2" w:right="2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3CC379DE">
            <w:pPr>
              <w:autoSpaceDE w:val="0"/>
              <w:autoSpaceDN w:val="0"/>
              <w:spacing w:before="28" w:after="0" w:line="180" w:lineRule="exact"/>
              <w:ind w:left="2" w:right="2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3DBBA74F">
            <w:pPr>
              <w:autoSpaceDE w:val="0"/>
              <w:autoSpaceDN w:val="0"/>
              <w:spacing w:before="28" w:after="0" w:line="180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数据元</w:t>
            </w:r>
          </w:p>
        </w:tc>
        <w:tc>
          <w:tcPr>
            <w:tcW w:w="4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3B051B8D">
            <w:pPr>
              <w:autoSpaceDE w:val="0"/>
              <w:autoSpaceDN w:val="0"/>
              <w:spacing w:before="28" w:after="0" w:line="180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数据内容</w:t>
            </w:r>
          </w:p>
        </w:tc>
      </w:tr>
      <w:tr w14:paraId="692BFE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1D4E75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18A684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2D1F29">
            <w:pPr>
              <w:autoSpaceDE w:val="0"/>
              <w:autoSpaceDN w:val="0"/>
              <w:spacing w:before="26" w:after="0" w:line="198" w:lineRule="exac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9EBB5B">
            <w:pPr>
              <w:autoSpaceDE w:val="0"/>
              <w:autoSpaceDN w:val="0"/>
              <w:spacing w:before="20" w:after="0" w:line="202" w:lineRule="exact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。</w:t>
            </w:r>
          </w:p>
        </w:tc>
      </w:tr>
      <w:tr w14:paraId="7787DB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EB2555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233043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7090AF">
            <w:pPr>
              <w:autoSpaceDE w:val="0"/>
              <w:autoSpaceDN w:val="0"/>
              <w:spacing w:before="24" w:after="0" w:line="198" w:lineRule="exac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B64387">
            <w:pPr>
              <w:autoSpaceDE w:val="0"/>
              <w:autoSpaceDN w:val="0"/>
              <w:spacing w:before="20" w:after="0" w:line="200" w:lineRule="exac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时间戳</w:t>
            </w:r>
          </w:p>
        </w:tc>
      </w:tr>
      <w:tr w14:paraId="380B06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6CEC0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4ACED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2267DB">
            <w:pPr>
              <w:autoSpaceDE w:val="0"/>
              <w:autoSpaceDN w:val="0"/>
              <w:spacing w:before="24" w:after="0" w:line="200" w:lineRule="exac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3486BC">
            <w:pPr>
              <w:autoSpaceDE w:val="0"/>
              <w:autoSpaceDN w:val="0"/>
              <w:spacing w:before="28" w:after="0" w:line="180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车道编号</w:t>
            </w:r>
          </w:p>
        </w:tc>
      </w:tr>
      <w:tr w14:paraId="297742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023D1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9C043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276CCA">
            <w:pPr>
              <w:autoSpaceDE w:val="0"/>
              <w:autoSpaceDN w:val="0"/>
              <w:spacing w:before="24" w:after="0" w:line="200" w:lineRule="exac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C01505">
            <w:pPr>
              <w:autoSpaceDE w:val="0"/>
              <w:autoSpaceDN w:val="0"/>
              <w:spacing w:before="28" w:after="0" w:line="180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设备验证信息</w:t>
            </w:r>
          </w:p>
        </w:tc>
      </w:tr>
      <w:tr w14:paraId="097A68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exact"/>
        </w:trPr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D4348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18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7D1C3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8CF522">
            <w:pPr>
              <w:autoSpaceDE w:val="0"/>
              <w:autoSpaceDN w:val="0"/>
              <w:spacing w:before="8" w:after="0" w:line="200" w:lineRule="exac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2DCB52">
            <w:pPr>
              <w:autoSpaceDE w:val="0"/>
              <w:autoSpaceDN w:val="0"/>
              <w:spacing w:before="20" w:after="0" w:line="202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  <w:tr w14:paraId="07CB0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C3E59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20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733D0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3A38D5">
            <w:pPr>
              <w:autoSpaceDE w:val="0"/>
              <w:autoSpaceDN w:val="0"/>
              <w:spacing w:before="10" w:after="0" w:line="200" w:lineRule="exac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ErrorCode</w:t>
            </w:r>
          </w:p>
        </w:tc>
        <w:tc>
          <w:tcPr>
            <w:tcW w:w="4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1F1009">
            <w:pPr>
              <w:autoSpaceDE w:val="0"/>
              <w:autoSpaceDN w:val="0"/>
              <w:spacing w:before="22" w:after="0" w:line="200" w:lineRule="exact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设备验证结果，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认证成功，其余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失败</w:t>
            </w:r>
          </w:p>
        </w:tc>
      </w:tr>
    </w:tbl>
    <w:p w14:paraId="4FEAC23E">
      <w:pPr>
        <w:pStyle w:val="4"/>
        <w:rPr>
          <w:color w:val="auto"/>
          <w:lang w:eastAsia="zh-CN"/>
        </w:rPr>
      </w:pPr>
      <w:bookmarkStart w:id="18" w:name="_Toc168584443"/>
      <w:r>
        <w:rPr>
          <w:rFonts w:hint="eastAsia" w:ascii="黑体" w:hAnsi="黑体" w:eastAsia="黑体"/>
          <w:color w:val="000000"/>
          <w:sz w:val="24"/>
          <w:lang w:eastAsia="zh-CN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90 00 00 00 15 E0 </w:t>
      </w:r>
      <w:r>
        <w:rPr>
          <w:rFonts w:hint="eastAsia" w:ascii="宋体" w:hAnsi="宋体"/>
          <w:color w:val="FF0000"/>
          <w:sz w:val="18"/>
          <w:szCs w:val="24"/>
          <w:lang w:val="zh-CN"/>
        </w:rPr>
        <w:t>69 04 6B D2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20 13 14 52 00 </w:t>
      </w:r>
      <w:r>
        <w:rPr>
          <w:rFonts w:hint="eastAsia" w:ascii="宋体" w:hAnsi="宋体"/>
          <w:color w:val="FF0000"/>
          <w:sz w:val="18"/>
          <w:szCs w:val="24"/>
          <w:lang w:val="zh-CN"/>
        </w:rPr>
        <w:t>01 23 45 67 89 AB CD EF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00 00 </w:t>
      </w:r>
      <w:r>
        <w:rPr>
          <w:rFonts w:hint="eastAsia" w:ascii="宋体" w:hAnsi="宋体"/>
          <w:color w:val="FF0000"/>
          <w:sz w:val="18"/>
          <w:szCs w:val="24"/>
          <w:lang w:val="zh-CN"/>
        </w:rPr>
        <w:t>00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7D 62</w:t>
      </w:r>
    </w:p>
    <w:p w14:paraId="6CFF76B7">
      <w:pPr>
        <w:pStyle w:val="4"/>
        <w:rPr>
          <w:color w:val="auto"/>
          <w:lang w:eastAsia="zh-CN"/>
        </w:rPr>
      </w:pPr>
      <w:r>
        <w:rPr>
          <w:color w:val="auto"/>
          <w:lang w:eastAsia="zh-CN"/>
        </w:rPr>
        <w:t xml:space="preserve">5.3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设备</w:t>
      </w:r>
      <w:r>
        <w:rPr>
          <w:rFonts w:hint="eastAsia" w:ascii="MS Gothic" w:hAnsi="MS Gothic" w:eastAsia="MS Gothic" w:cs="MS Gothic"/>
          <w:color w:val="auto"/>
          <w:lang w:eastAsia="zh-CN"/>
        </w:rPr>
        <w:t>升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级</w:t>
      </w:r>
      <w:r>
        <w:rPr>
          <w:rFonts w:hint="eastAsia" w:ascii="MS Gothic" w:hAnsi="MS Gothic" w:eastAsia="MS Gothic" w:cs="MS Gothic"/>
          <w:color w:val="auto"/>
          <w:lang w:eastAsia="zh-CN"/>
        </w:rPr>
        <w:t>包下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载</w:t>
      </w:r>
      <w:r>
        <w:rPr>
          <w:rFonts w:hint="eastAsia" w:ascii="MS Gothic" w:hAnsi="MS Gothic" w:eastAsia="MS Gothic" w:cs="MS Gothic"/>
          <w:color w:val="auto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车</w:t>
      </w:r>
      <w:r>
        <w:rPr>
          <w:rFonts w:hint="eastAsia" w:ascii="MS Gothic" w:hAnsi="MS Gothic" w:eastAsia="MS Gothic" w:cs="MS Gothic"/>
          <w:color w:val="auto"/>
          <w:lang w:eastAsia="zh-CN"/>
        </w:rPr>
        <w:t>道</w:t>
      </w:r>
      <w:r>
        <w:rPr>
          <w:color w:val="auto"/>
          <w:lang w:eastAsia="zh-CN"/>
        </w:rPr>
        <w:t>-站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级</w:t>
      </w:r>
      <w:r>
        <w:rPr>
          <w:rFonts w:hint="eastAsia" w:ascii="MS Gothic" w:hAnsi="MS Gothic" w:eastAsia="MS Gothic" w:cs="MS Gothic"/>
          <w:color w:val="auto"/>
          <w:lang w:eastAsia="zh-CN"/>
        </w:rPr>
        <w:t>）</w:t>
      </w:r>
      <w:bookmarkEnd w:id="18"/>
    </w:p>
    <w:p w14:paraId="0359BD22">
      <w:pPr>
        <w:autoSpaceDE w:val="0"/>
        <w:autoSpaceDN w:val="0"/>
        <w:spacing w:before="228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5.3.1 请求(0FH)</w:t>
      </w:r>
    </w:p>
    <w:tbl>
      <w:tblPr>
        <w:tblStyle w:val="35"/>
        <w:tblW w:w="0" w:type="auto"/>
        <w:tblInd w:w="39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918"/>
        <w:gridCol w:w="1704"/>
        <w:gridCol w:w="4902"/>
      </w:tblGrid>
      <w:tr w14:paraId="62AA31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29A470CF">
            <w:pPr>
              <w:autoSpaceDE w:val="0"/>
              <w:autoSpaceDN w:val="0"/>
              <w:spacing w:before="28" w:after="0" w:line="180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626D497C">
            <w:pPr>
              <w:autoSpaceDE w:val="0"/>
              <w:autoSpaceDN w:val="0"/>
              <w:spacing w:before="28" w:after="0" w:line="180" w:lineRule="exact"/>
              <w:ind w:left="2" w:right="2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450AF975">
            <w:pPr>
              <w:autoSpaceDE w:val="0"/>
              <w:autoSpaceDN w:val="0"/>
              <w:spacing w:before="28" w:after="0" w:line="180" w:lineRule="exact"/>
              <w:ind w:left="2" w:right="2"/>
            </w:pPr>
            <w:r>
              <w:rPr>
                <w:rFonts w:ascii="宋体" w:hAnsi="宋体" w:eastAsia="宋体"/>
                <w:color w:val="000000"/>
                <w:sz w:val="18"/>
              </w:rPr>
              <w:t>数据元</w:t>
            </w:r>
          </w:p>
        </w:tc>
        <w:tc>
          <w:tcPr>
            <w:tcW w:w="4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01F7A393">
            <w:pPr>
              <w:autoSpaceDE w:val="0"/>
              <w:autoSpaceDN w:val="0"/>
              <w:spacing w:before="28" w:after="0" w:line="180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数据内容</w:t>
            </w:r>
          </w:p>
        </w:tc>
      </w:tr>
      <w:tr w14:paraId="1F2D7B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AEFA9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9C26E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006A35">
            <w:pPr>
              <w:autoSpaceDE w:val="0"/>
              <w:autoSpaceDN w:val="0"/>
              <w:spacing w:before="24" w:after="0" w:line="200" w:lineRule="exact"/>
              <w:ind w:left="2" w:right="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09849C">
            <w:pPr>
              <w:autoSpaceDE w:val="0"/>
              <w:autoSpaceDN w:val="0"/>
              <w:spacing w:before="22" w:after="0" w:line="200" w:lineRule="exact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0FH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。</w:t>
            </w:r>
          </w:p>
        </w:tc>
      </w:tr>
      <w:tr w14:paraId="4F7E39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05BCAA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432CB0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259A3B">
            <w:pPr>
              <w:autoSpaceDE w:val="0"/>
              <w:autoSpaceDN w:val="0"/>
              <w:spacing w:before="26" w:after="0" w:line="198" w:lineRule="exact"/>
              <w:ind w:left="2" w:right="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B24DA0">
            <w:pPr>
              <w:autoSpaceDE w:val="0"/>
              <w:autoSpaceDN w:val="0"/>
              <w:spacing w:before="20" w:after="0" w:line="200" w:lineRule="exac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时间戳</w:t>
            </w:r>
          </w:p>
        </w:tc>
      </w:tr>
      <w:tr w14:paraId="398B60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C79701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039F83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1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D71AD5">
            <w:pPr>
              <w:autoSpaceDE w:val="0"/>
              <w:autoSpaceDN w:val="0"/>
              <w:spacing w:before="24" w:after="0" w:line="198" w:lineRule="exact"/>
              <w:ind w:left="2" w:right="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43D715">
            <w:pPr>
              <w:autoSpaceDE w:val="0"/>
              <w:autoSpaceDN w:val="0"/>
              <w:spacing w:before="30" w:after="0" w:line="180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车道编号</w:t>
            </w:r>
          </w:p>
        </w:tc>
      </w:tr>
      <w:tr w14:paraId="1425A3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6A852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E534F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1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009AEF">
            <w:pPr>
              <w:autoSpaceDE w:val="0"/>
              <w:autoSpaceDN w:val="0"/>
              <w:spacing w:before="24" w:after="0" w:line="200" w:lineRule="exact"/>
              <w:ind w:left="2" w:right="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DC454E">
            <w:pPr>
              <w:autoSpaceDE w:val="0"/>
              <w:autoSpaceDN w:val="0"/>
              <w:spacing w:before="28" w:after="0" w:line="180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设备验证信息</w:t>
            </w:r>
          </w:p>
        </w:tc>
      </w:tr>
      <w:tr w14:paraId="0AD28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228A7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18</w:t>
            </w:r>
          </w:p>
        </w:tc>
        <w:tc>
          <w:tcPr>
            <w:tcW w:w="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16D87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4713A4">
            <w:pPr>
              <w:autoSpaceDE w:val="0"/>
              <w:autoSpaceDN w:val="0"/>
              <w:spacing w:before="8" w:after="0" w:line="198" w:lineRule="exact"/>
              <w:ind w:left="2" w:right="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ECF569">
            <w:pPr>
              <w:autoSpaceDE w:val="0"/>
              <w:autoSpaceDN w:val="0"/>
              <w:spacing w:before="20" w:after="0" w:line="202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  <w:tr w14:paraId="1A4F88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61990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20</w:t>
            </w:r>
          </w:p>
        </w:tc>
        <w:tc>
          <w:tcPr>
            <w:tcW w:w="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4E10C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82E798">
            <w:pPr>
              <w:autoSpaceDE w:val="0"/>
              <w:autoSpaceDN w:val="0"/>
              <w:spacing w:before="8" w:after="0" w:line="200" w:lineRule="exact"/>
              <w:ind w:left="2" w:right="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68CBF5">
            <w:pPr>
              <w:autoSpaceDE w:val="0"/>
              <w:autoSpaceDN w:val="0"/>
              <w:spacing w:before="28" w:after="0" w:line="180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15EBBB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5F722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21</w:t>
            </w:r>
          </w:p>
        </w:tc>
        <w:tc>
          <w:tcPr>
            <w:tcW w:w="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06075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57CF09">
            <w:pPr>
              <w:autoSpaceDE w:val="0"/>
              <w:autoSpaceDN w:val="0"/>
              <w:spacing w:before="10" w:after="0" w:line="200" w:lineRule="exact"/>
              <w:ind w:left="2" w:right="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D7D24C">
            <w:pPr>
              <w:autoSpaceDE w:val="0"/>
              <w:autoSpaceDN w:val="0"/>
              <w:spacing w:before="30" w:after="0" w:line="180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326C7E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8" w:hRule="exact"/>
        </w:trPr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986AFB">
            <w:pPr>
              <w:autoSpaceDE w:val="0"/>
              <w:autoSpaceDN w:val="0"/>
              <w:spacing w:before="46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22</w:t>
            </w:r>
          </w:p>
        </w:tc>
        <w:tc>
          <w:tcPr>
            <w:tcW w:w="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1B019B">
            <w:pPr>
              <w:autoSpaceDE w:val="0"/>
              <w:autoSpaceDN w:val="0"/>
              <w:spacing w:before="46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8C48F1">
            <w:pPr>
              <w:autoSpaceDE w:val="0"/>
              <w:autoSpaceDN w:val="0"/>
              <w:spacing w:before="464" w:after="0" w:line="200" w:lineRule="exact"/>
              <w:ind w:left="2" w:right="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UpdateVersion</w:t>
            </w:r>
          </w:p>
        </w:tc>
        <w:tc>
          <w:tcPr>
            <w:tcW w:w="49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737D3B">
            <w:pPr>
              <w:autoSpaceDE w:val="0"/>
              <w:autoSpaceDN w:val="0"/>
              <w:spacing w:before="28" w:after="0" w:line="180" w:lineRule="exact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下载升级包版本号</w:t>
            </w:r>
          </w:p>
          <w:p w14:paraId="6B07A14F">
            <w:pPr>
              <w:autoSpaceDE w:val="0"/>
              <w:autoSpaceDN w:val="0"/>
              <w:spacing w:before="104" w:after="0" w:line="200" w:lineRule="exact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注释：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字节软件版本号组成字段（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字节功能模块类型、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</w:p>
          <w:p w14:paraId="2BAB93C7">
            <w:pPr>
              <w:autoSpaceDE w:val="0"/>
              <w:autoSpaceDN w:val="0"/>
              <w:spacing w:before="94" w:after="0" w:line="200" w:lineRule="exact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字节厂家代码、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字节型号代码、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4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字节日期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BCD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码（如：</w:t>
            </w:r>
          </w:p>
          <w:p w14:paraId="16E980F5">
            <w:pPr>
              <w:autoSpaceDE w:val="0"/>
              <w:autoSpaceDN w:val="0"/>
              <w:spacing w:before="92" w:after="0" w:line="200" w:lineRule="exact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20200419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）、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字节版本序列号）</w:t>
            </w:r>
          </w:p>
        </w:tc>
      </w:tr>
    </w:tbl>
    <w:p w14:paraId="30B0B688">
      <w:pPr>
        <w:autoSpaceDE w:val="0"/>
        <w:autoSpaceDN w:val="0"/>
        <w:spacing w:before="116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5.3.2 响应(F0H)</w:t>
      </w:r>
    </w:p>
    <w:tbl>
      <w:tblPr>
        <w:tblStyle w:val="35"/>
        <w:tblW w:w="0" w:type="auto"/>
        <w:tblInd w:w="38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920"/>
        <w:gridCol w:w="1702"/>
        <w:gridCol w:w="4918"/>
      </w:tblGrid>
      <w:tr w14:paraId="68FE4C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6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391F1E52">
            <w:pPr>
              <w:autoSpaceDE w:val="0"/>
              <w:autoSpaceDN w:val="0"/>
              <w:spacing w:before="28" w:after="0" w:line="180" w:lineRule="exact"/>
              <w:ind w:left="10" w:right="10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0A110CAB">
            <w:pPr>
              <w:autoSpaceDE w:val="0"/>
              <w:autoSpaceDN w:val="0"/>
              <w:spacing w:before="28" w:after="0" w:line="180" w:lineRule="exact"/>
              <w:ind w:left="2" w:right="2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218EB2F5">
            <w:pPr>
              <w:autoSpaceDE w:val="0"/>
              <w:autoSpaceDN w:val="0"/>
              <w:spacing w:before="28" w:after="0" w:line="180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数据元</w:t>
            </w:r>
          </w:p>
        </w:tc>
        <w:tc>
          <w:tcPr>
            <w:tcW w:w="4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9D9D9"/>
            <w:tcMar>
              <w:left w:w="0" w:type="dxa"/>
              <w:right w:w="0" w:type="dxa"/>
            </w:tcMar>
          </w:tcPr>
          <w:p w14:paraId="2666A21D">
            <w:pPr>
              <w:autoSpaceDE w:val="0"/>
              <w:autoSpaceDN w:val="0"/>
              <w:spacing w:before="28" w:after="0" w:line="180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数据内容</w:t>
            </w:r>
          </w:p>
        </w:tc>
      </w:tr>
      <w:tr w14:paraId="6A1169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6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6C77B3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8ED9F3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778206">
            <w:pPr>
              <w:autoSpaceDE w:val="0"/>
              <w:autoSpaceDN w:val="0"/>
              <w:spacing w:before="26" w:after="0" w:line="198" w:lineRule="exac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F1394B">
            <w:pPr>
              <w:autoSpaceDE w:val="0"/>
              <w:autoSpaceDN w:val="0"/>
              <w:spacing w:before="20" w:after="0" w:line="202" w:lineRule="exact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F0H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。</w:t>
            </w:r>
          </w:p>
        </w:tc>
      </w:tr>
      <w:tr w14:paraId="541A23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6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C5F8E1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BF6072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2BA8DB">
            <w:pPr>
              <w:autoSpaceDE w:val="0"/>
              <w:autoSpaceDN w:val="0"/>
              <w:spacing w:before="24" w:after="0" w:line="198" w:lineRule="exac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D133DE">
            <w:pPr>
              <w:autoSpaceDE w:val="0"/>
              <w:autoSpaceDN w:val="0"/>
              <w:spacing w:before="20" w:after="0" w:line="200" w:lineRule="exac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时间戳</w:t>
            </w:r>
          </w:p>
        </w:tc>
      </w:tr>
      <w:tr w14:paraId="05C957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6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B1F17A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E350B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B6DFB9">
            <w:pPr>
              <w:autoSpaceDE w:val="0"/>
              <w:autoSpaceDN w:val="0"/>
              <w:spacing w:before="24" w:after="0" w:line="200" w:lineRule="exac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31DAAC">
            <w:pPr>
              <w:autoSpaceDE w:val="0"/>
              <w:autoSpaceDN w:val="0"/>
              <w:spacing w:before="28" w:after="0" w:line="180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车道编号</w:t>
            </w:r>
          </w:p>
        </w:tc>
      </w:tr>
      <w:tr w14:paraId="002E47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16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47CC9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4193E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90C7EB">
            <w:pPr>
              <w:autoSpaceDE w:val="0"/>
              <w:autoSpaceDN w:val="0"/>
              <w:spacing w:before="24" w:after="0" w:line="200" w:lineRule="exac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922C15">
            <w:pPr>
              <w:autoSpaceDE w:val="0"/>
              <w:autoSpaceDN w:val="0"/>
              <w:spacing w:before="28" w:after="0" w:line="180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设备验证信息</w:t>
            </w:r>
          </w:p>
        </w:tc>
      </w:tr>
      <w:tr w14:paraId="0C4009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6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48078E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18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B2A017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E917EB">
            <w:pPr>
              <w:autoSpaceDE w:val="0"/>
              <w:autoSpaceDN w:val="0"/>
              <w:spacing w:before="10" w:after="0" w:line="200" w:lineRule="exac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F889A0">
            <w:pPr>
              <w:autoSpaceDE w:val="0"/>
              <w:autoSpaceDN w:val="0"/>
              <w:spacing w:before="22" w:after="0" w:line="202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  <w:tr w14:paraId="7424F9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6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E9440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20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F3B09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1D5E18">
            <w:pPr>
              <w:autoSpaceDE w:val="0"/>
              <w:autoSpaceDN w:val="0"/>
              <w:spacing w:before="10" w:after="0" w:line="200" w:lineRule="exac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D21FAE">
            <w:pPr>
              <w:autoSpaceDE w:val="0"/>
              <w:autoSpaceDN w:val="0"/>
              <w:spacing w:before="30" w:after="0" w:line="180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功能模块类型编码</w:t>
            </w:r>
          </w:p>
        </w:tc>
      </w:tr>
      <w:tr w14:paraId="75D59B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6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77EAC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21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05E17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A72973">
            <w:pPr>
              <w:autoSpaceDE w:val="0"/>
              <w:autoSpaceDN w:val="0"/>
              <w:spacing w:before="8" w:after="0" w:line="200" w:lineRule="exac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4D372A">
            <w:pPr>
              <w:autoSpaceDE w:val="0"/>
              <w:autoSpaceDN w:val="0"/>
              <w:spacing w:before="28" w:after="0" w:line="180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09FD2C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6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0890D7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22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3EC9D6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1C5BA4">
            <w:pPr>
              <w:autoSpaceDE w:val="0"/>
              <w:autoSpaceDN w:val="0"/>
              <w:spacing w:before="26" w:after="0" w:line="198" w:lineRule="exac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UpdateMD5</w:t>
            </w:r>
          </w:p>
        </w:tc>
        <w:tc>
          <w:tcPr>
            <w:tcW w:w="4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0ABE8B">
            <w:pPr>
              <w:autoSpaceDE w:val="0"/>
              <w:autoSpaceDN w:val="0"/>
              <w:spacing w:before="20" w:after="0" w:line="202" w:lineRule="exact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更新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MD5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用于验证更新压缩包的合法性</w:t>
            </w:r>
          </w:p>
        </w:tc>
      </w:tr>
      <w:tr w14:paraId="102EF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6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2777CE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32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7D3344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65AE83">
            <w:pPr>
              <w:autoSpaceDE w:val="0"/>
              <w:autoSpaceDN w:val="0"/>
              <w:spacing w:before="24" w:after="0" w:line="198" w:lineRule="exac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UpdateFilesize</w:t>
            </w:r>
          </w:p>
        </w:tc>
        <w:tc>
          <w:tcPr>
            <w:tcW w:w="4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9DA2F3">
            <w:pPr>
              <w:autoSpaceDE w:val="0"/>
              <w:autoSpaceDN w:val="0"/>
              <w:spacing w:before="20" w:after="0" w:line="202" w:lineRule="exact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下载升级包文件流字节大小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N</w:t>
            </w:r>
          </w:p>
        </w:tc>
      </w:tr>
      <w:tr w14:paraId="79F017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16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F4C05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35</w:t>
            </w:r>
          </w:p>
        </w:tc>
        <w:tc>
          <w:tcPr>
            <w:tcW w:w="9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36186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N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559A02">
            <w:pPr>
              <w:autoSpaceDE w:val="0"/>
              <w:autoSpaceDN w:val="0"/>
              <w:spacing w:before="24" w:after="0" w:line="200" w:lineRule="exact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UpdateFile</w:t>
            </w:r>
          </w:p>
        </w:tc>
        <w:tc>
          <w:tcPr>
            <w:tcW w:w="49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94716A">
            <w:pPr>
              <w:autoSpaceDE w:val="0"/>
              <w:autoSpaceDN w:val="0"/>
              <w:spacing w:before="28" w:after="0" w:line="180" w:lineRule="exact"/>
            </w:pPr>
            <w:r>
              <w:rPr>
                <w:rFonts w:ascii="宋体" w:hAnsi="宋体" w:eastAsia="宋体"/>
                <w:color w:val="000000"/>
                <w:sz w:val="18"/>
              </w:rPr>
              <w:t>下载升级包文件流</w:t>
            </w:r>
          </w:p>
        </w:tc>
      </w:tr>
    </w:tbl>
    <w:p w14:paraId="364E1A34">
      <w:pPr>
        <w:pStyle w:val="4"/>
        <w:rPr>
          <w:color w:val="auto"/>
          <w:lang w:eastAsia="zh-CN"/>
        </w:rPr>
      </w:pPr>
      <w:bookmarkStart w:id="19" w:name="_Toc168584444"/>
      <w:r>
        <w:rPr>
          <w:color w:val="auto"/>
          <w:lang w:eastAsia="zh-CN"/>
        </w:rPr>
        <w:t xml:space="preserve">5.4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设备</w:t>
      </w:r>
      <w:r>
        <w:rPr>
          <w:rFonts w:hint="eastAsia" w:ascii="MS Gothic" w:hAnsi="MS Gothic" w:eastAsia="MS Gothic" w:cs="MS Gothic"/>
          <w:color w:val="auto"/>
          <w:lang w:eastAsia="zh-CN"/>
        </w:rPr>
        <w:t>初始化（站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级</w:t>
      </w:r>
      <w:r>
        <w:rPr>
          <w:color w:val="auto"/>
          <w:lang w:eastAsia="zh-CN"/>
        </w:rPr>
        <w:t>-&gt;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车</w:t>
      </w:r>
      <w:r>
        <w:rPr>
          <w:rFonts w:hint="eastAsia" w:ascii="MS Gothic" w:hAnsi="MS Gothic" w:eastAsia="MS Gothic" w:cs="MS Gothic"/>
          <w:color w:val="auto"/>
          <w:lang w:eastAsia="zh-CN"/>
        </w:rPr>
        <w:t>道）</w:t>
      </w:r>
      <w:bookmarkEnd w:id="19"/>
    </w:p>
    <w:p w14:paraId="42490356">
      <w:pPr>
        <w:autoSpaceDE w:val="0"/>
        <w:autoSpaceDN w:val="0"/>
        <w:spacing w:before="228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5.4.1 请求(1AH)</w:t>
      </w:r>
    </w:p>
    <w:tbl>
      <w:tblPr>
        <w:tblStyle w:val="35"/>
        <w:tblW w:w="0" w:type="auto"/>
        <w:tblInd w:w="3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418"/>
        <w:gridCol w:w="1818"/>
        <w:gridCol w:w="4446"/>
      </w:tblGrid>
      <w:tr w14:paraId="6A03FD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94FCEB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B46DA28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8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458EDC9">
            <w:pPr>
              <w:autoSpaceDE w:val="0"/>
              <w:autoSpaceDN w:val="0"/>
              <w:spacing w:before="28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数据元</w:t>
            </w:r>
          </w:p>
        </w:tc>
        <w:tc>
          <w:tcPr>
            <w:tcW w:w="4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C751F7B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数据内容</w:t>
            </w:r>
          </w:p>
        </w:tc>
      </w:tr>
      <w:tr w14:paraId="405E97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ED249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23BB7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8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90FDF4">
            <w:pPr>
              <w:autoSpaceDE w:val="0"/>
              <w:autoSpaceDN w:val="0"/>
              <w:spacing w:before="24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227478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1AH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。</w:t>
            </w:r>
          </w:p>
        </w:tc>
      </w:tr>
      <w:tr w14:paraId="1041E3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BD493A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222AA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8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3E93A0">
            <w:pPr>
              <w:autoSpaceDE w:val="0"/>
              <w:autoSpaceDN w:val="0"/>
              <w:spacing w:before="24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2D2455">
            <w:pPr>
              <w:autoSpaceDE w:val="0"/>
              <w:autoSpaceDN w:val="0"/>
              <w:spacing w:before="2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时间戳</w:t>
            </w:r>
          </w:p>
        </w:tc>
      </w:tr>
      <w:tr w14:paraId="285A83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E50C59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4137BF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18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F093F8">
            <w:pPr>
              <w:autoSpaceDE w:val="0"/>
              <w:autoSpaceDN w:val="0"/>
              <w:spacing w:before="22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0DCDBE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车道编号</w:t>
            </w:r>
          </w:p>
        </w:tc>
      </w:tr>
      <w:tr w14:paraId="3BE9E9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80793A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25831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18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1DF60E">
            <w:pPr>
              <w:autoSpaceDE w:val="0"/>
              <w:autoSpaceDN w:val="0"/>
              <w:spacing w:before="24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E3E525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设备验证信息</w:t>
            </w:r>
          </w:p>
        </w:tc>
      </w:tr>
      <w:tr w14:paraId="60220C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4225B2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18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A9AB41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8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50CD58">
            <w:pPr>
              <w:autoSpaceDE w:val="0"/>
              <w:autoSpaceDN w:val="0"/>
              <w:spacing w:before="26" w:after="0" w:line="198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6493F1">
            <w:pPr>
              <w:autoSpaceDE w:val="0"/>
              <w:autoSpaceDN w:val="0"/>
              <w:spacing w:before="22" w:after="0" w:line="20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  <w:tr w14:paraId="7B7AB4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1737E3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20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C5F1EC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8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318714">
            <w:pPr>
              <w:autoSpaceDE w:val="0"/>
              <w:autoSpaceDN w:val="0"/>
              <w:spacing w:before="24" w:after="0" w:line="198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DeviceNum</w:t>
            </w:r>
          </w:p>
        </w:tc>
        <w:tc>
          <w:tcPr>
            <w:tcW w:w="4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F92270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功能模块数量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N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（支持对集成设备合并初始化）</w:t>
            </w:r>
          </w:p>
        </w:tc>
      </w:tr>
      <w:tr w14:paraId="7BF3A5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DE141B">
            <w:pPr>
              <w:autoSpaceDE w:val="0"/>
              <w:autoSpaceDN w:val="0"/>
              <w:spacing w:before="60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21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D0DA93">
            <w:pPr>
              <w:autoSpaceDE w:val="0"/>
              <w:autoSpaceDN w:val="0"/>
              <w:spacing w:before="604" w:after="0" w:line="20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（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5+S</w:t>
            </w:r>
            <w:r>
              <w:rPr>
                <w:rFonts w:ascii="宋体" w:hAnsi="宋体" w:eastAsia="宋体"/>
                <w:color w:val="000000"/>
                <w:sz w:val="18"/>
              </w:rPr>
              <w:t>）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*N</w:t>
            </w:r>
          </w:p>
        </w:tc>
        <w:tc>
          <w:tcPr>
            <w:tcW w:w="18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424C21">
            <w:pPr>
              <w:autoSpaceDE w:val="0"/>
              <w:autoSpaceDN w:val="0"/>
              <w:spacing w:before="606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DeviceInfo</w:t>
            </w:r>
          </w:p>
        </w:tc>
        <w:tc>
          <w:tcPr>
            <w:tcW w:w="4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BD9701">
            <w:pPr>
              <w:autoSpaceDE w:val="0"/>
              <w:autoSpaceDN w:val="0"/>
              <w:spacing w:before="2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字节功能模块类型编码</w:t>
            </w:r>
          </w:p>
          <w:p w14:paraId="7B4441C0">
            <w:pPr>
              <w:autoSpaceDE w:val="0"/>
              <w:autoSpaceDN w:val="0"/>
              <w:spacing w:before="9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字节功能模块序号</w:t>
            </w:r>
          </w:p>
          <w:p w14:paraId="3511F850">
            <w:pPr>
              <w:autoSpaceDE w:val="0"/>
              <w:autoSpaceDN w:val="0"/>
              <w:spacing w:before="9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字节接口协议版本号，默认填写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00H</w:t>
            </w:r>
          </w:p>
          <w:p w14:paraId="7D8E2382">
            <w:pPr>
              <w:autoSpaceDE w:val="0"/>
              <w:autoSpaceDN w:val="0"/>
              <w:spacing w:before="94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字节功能模块个性化初始化内容字节长度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S</w:t>
            </w:r>
          </w:p>
          <w:p w14:paraId="67EF0528">
            <w:pPr>
              <w:autoSpaceDE w:val="0"/>
              <w:autoSpaceDN w:val="0"/>
              <w:spacing w:before="9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S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字节功能模块个性化初始化内容</w:t>
            </w:r>
          </w:p>
        </w:tc>
      </w:tr>
      <w:tr w14:paraId="64F8AA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8386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95ED7C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路侧单元个性化初始化内容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S=11</w:t>
            </w:r>
          </w:p>
        </w:tc>
      </w:tr>
      <w:tr w14:paraId="7F9900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69817A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9CA54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8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1E36AA">
            <w:pPr>
              <w:autoSpaceDE w:val="0"/>
              <w:autoSpaceDN w:val="0"/>
              <w:spacing w:before="24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LaneMode</w:t>
            </w:r>
          </w:p>
        </w:tc>
        <w:tc>
          <w:tcPr>
            <w:tcW w:w="4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8605B1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车道工作模式：</w:t>
            </w:r>
          </w:p>
        </w:tc>
      </w:tr>
      <w:tr w14:paraId="514B8C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A98159D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F03500E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8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375BCDD">
            <w:pPr>
              <w:autoSpaceDE w:val="0"/>
              <w:autoSpaceDN w:val="0"/>
              <w:spacing w:before="30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数据元</w:t>
            </w:r>
          </w:p>
        </w:tc>
        <w:tc>
          <w:tcPr>
            <w:tcW w:w="4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825BDA5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数据内容</w:t>
            </w:r>
          </w:p>
        </w:tc>
      </w:tr>
      <w:tr w14:paraId="506E02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6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D2645A"/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3AFF97"/>
        </w:tc>
        <w:tc>
          <w:tcPr>
            <w:tcW w:w="18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63B5D5"/>
        </w:tc>
        <w:tc>
          <w:tcPr>
            <w:tcW w:w="4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83C1A7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01H-</w:t>
            </w:r>
            <w:r>
              <w:rPr>
                <w:rFonts w:ascii="宋体" w:hAnsi="宋体" w:eastAsia="宋体"/>
                <w:color w:val="000000"/>
                <w:sz w:val="18"/>
              </w:rPr>
              <w:t>封闭式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ETC/MTC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入口，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02H-</w:t>
            </w:r>
            <w:r>
              <w:rPr>
                <w:rFonts w:ascii="宋体" w:hAnsi="宋体" w:eastAsia="宋体"/>
                <w:color w:val="000000"/>
                <w:sz w:val="18"/>
              </w:rPr>
              <w:t>封闭式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ETC/MTC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出</w:t>
            </w:r>
          </w:p>
          <w:p w14:paraId="2DA5BEC0">
            <w:pPr>
              <w:autoSpaceDE w:val="0"/>
              <w:autoSpaceDN w:val="0"/>
              <w:spacing w:before="90" w:after="0" w:line="20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口，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03H-</w:t>
            </w:r>
            <w:r>
              <w:rPr>
                <w:rFonts w:ascii="宋体" w:hAnsi="宋体" w:eastAsia="宋体"/>
                <w:color w:val="000000"/>
                <w:sz w:val="18"/>
              </w:rPr>
              <w:t>封闭式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ETC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入口，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04H-</w:t>
            </w:r>
            <w:r>
              <w:rPr>
                <w:rFonts w:ascii="宋体" w:hAnsi="宋体" w:eastAsia="宋体"/>
                <w:color w:val="000000"/>
                <w:sz w:val="18"/>
              </w:rPr>
              <w:t>封闭式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ETC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出口，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05H-</w:t>
            </w:r>
          </w:p>
          <w:p w14:paraId="7BFC0822">
            <w:pPr>
              <w:autoSpaceDE w:val="0"/>
              <w:autoSpaceDN w:val="0"/>
              <w:spacing w:before="92" w:after="0" w:line="198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混合车道开放式，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06H-ETC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开放式，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07H-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入口预交易</w:t>
            </w:r>
          </w:p>
          <w:p w14:paraId="7265A07C">
            <w:pPr>
              <w:autoSpaceDE w:val="0"/>
              <w:autoSpaceDN w:val="0"/>
              <w:spacing w:before="94" w:after="0" w:line="2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门架，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08H-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出口预交易门，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09H~0FH-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自定义，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自</w:t>
            </w:r>
          </w:p>
          <w:p w14:paraId="7B5F3FAA">
            <w:pPr>
              <w:autoSpaceDE w:val="0"/>
              <w:autoSpaceDN w:val="0"/>
              <w:spacing w:before="9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助发卡，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自助交费，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12H~FFH-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保留给未来使用</w:t>
            </w:r>
          </w:p>
        </w:tc>
      </w:tr>
      <w:tr w14:paraId="120FB9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D1037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8500A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8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8A48F3">
            <w:pPr>
              <w:autoSpaceDE w:val="0"/>
              <w:autoSpaceDN w:val="0"/>
              <w:spacing w:before="6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BSTInterval</w:t>
            </w:r>
          </w:p>
        </w:tc>
        <w:tc>
          <w:tcPr>
            <w:tcW w:w="4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CC4444">
            <w:pPr>
              <w:autoSpaceDE w:val="0"/>
              <w:autoSpaceDN w:val="0"/>
              <w:spacing w:before="2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路侧单元自动发送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BST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的间隔，单位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ms</w:t>
            </w:r>
          </w:p>
        </w:tc>
      </w:tr>
      <w:tr w14:paraId="412054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541EC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EE28D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8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680EEA">
            <w:pPr>
              <w:autoSpaceDE w:val="0"/>
              <w:autoSpaceDN w:val="0"/>
              <w:spacing w:before="8" w:after="0" w:line="198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TxPower</w:t>
            </w:r>
          </w:p>
        </w:tc>
        <w:tc>
          <w:tcPr>
            <w:tcW w:w="4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1EDFCA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路侧单元功率级数</w:t>
            </w:r>
          </w:p>
        </w:tc>
      </w:tr>
      <w:tr w14:paraId="5919BE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395AE7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DD442B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8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B39EC6">
            <w:pPr>
              <w:autoSpaceDE w:val="0"/>
              <w:autoSpaceDN w:val="0"/>
              <w:spacing w:before="10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PLLChannelID</w:t>
            </w:r>
          </w:p>
        </w:tc>
        <w:tc>
          <w:tcPr>
            <w:tcW w:w="4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140A7F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信道号</w:t>
            </w:r>
          </w:p>
        </w:tc>
      </w:tr>
      <w:tr w14:paraId="69A511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89668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5A922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8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5013AC">
            <w:pPr>
              <w:autoSpaceDE w:val="0"/>
              <w:autoSpaceDN w:val="0"/>
              <w:spacing w:before="10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WorkMode</w:t>
            </w:r>
          </w:p>
        </w:tc>
        <w:tc>
          <w:tcPr>
            <w:tcW w:w="4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A6DD24">
            <w:pPr>
              <w:autoSpaceDE w:val="0"/>
              <w:autoSpaceDN w:val="0"/>
              <w:spacing w:before="22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</w:rPr>
              <w:t>透传模式，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01H-</w:t>
            </w:r>
            <w:r>
              <w:rPr>
                <w:rFonts w:ascii="宋体" w:hAnsi="宋体" w:eastAsia="宋体"/>
                <w:color w:val="000000"/>
                <w:sz w:val="18"/>
              </w:rPr>
              <w:t>集成模式</w:t>
            </w:r>
          </w:p>
        </w:tc>
      </w:tr>
      <w:tr w14:paraId="63A8E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02B9E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C5BA1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8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2388E4">
            <w:pPr>
              <w:autoSpaceDE w:val="0"/>
              <w:autoSpaceDN w:val="0"/>
              <w:spacing w:before="24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AuthMode</w:t>
            </w:r>
          </w:p>
        </w:tc>
        <w:tc>
          <w:tcPr>
            <w:tcW w:w="4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AB17E0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离线密钥，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在线密钥</w:t>
            </w:r>
          </w:p>
        </w:tc>
      </w:tr>
      <w:tr w14:paraId="41690F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7444BB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6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472B21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8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70469F">
            <w:pPr>
              <w:autoSpaceDE w:val="0"/>
              <w:autoSpaceDN w:val="0"/>
              <w:spacing w:before="26" w:after="0" w:line="198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Ef04Opt</w:t>
            </w:r>
          </w:p>
        </w:tc>
        <w:tc>
          <w:tcPr>
            <w:tcW w:w="4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218B0F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是否读取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EF04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文件信息：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不读取，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读取</w:t>
            </w:r>
          </w:p>
        </w:tc>
      </w:tr>
      <w:tr w14:paraId="028E53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F8FFDA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7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FBD0FC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8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4065D4">
            <w:pPr>
              <w:autoSpaceDE w:val="0"/>
              <w:autoSpaceDN w:val="0"/>
              <w:spacing w:before="24" w:after="0" w:line="198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Ef04OffSet</w:t>
            </w:r>
          </w:p>
        </w:tc>
        <w:tc>
          <w:tcPr>
            <w:tcW w:w="4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0C63C7">
            <w:pPr>
              <w:autoSpaceDE w:val="0"/>
              <w:autoSpaceDN w:val="0"/>
              <w:spacing w:before="2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EF04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文件读操作偏移量</w:t>
            </w:r>
          </w:p>
        </w:tc>
      </w:tr>
      <w:tr w14:paraId="52AC85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2C1B7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9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1BF20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8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983E50">
            <w:pPr>
              <w:autoSpaceDE w:val="0"/>
              <w:autoSpaceDN w:val="0"/>
              <w:spacing w:before="24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Ef04Len</w:t>
            </w:r>
          </w:p>
        </w:tc>
        <w:tc>
          <w:tcPr>
            <w:tcW w:w="44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954FE1">
            <w:pPr>
              <w:autoSpaceDE w:val="0"/>
              <w:autoSpaceDN w:val="0"/>
              <w:spacing w:before="22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EF04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文件读操作长度</w:t>
            </w:r>
          </w:p>
        </w:tc>
      </w:tr>
      <w:tr w14:paraId="41FC6D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exact"/>
        </w:trPr>
        <w:tc>
          <w:tcPr>
            <w:tcW w:w="8386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CE7FB8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注：</w:t>
            </w:r>
          </w:p>
          <w:p w14:paraId="1A172421">
            <w:pPr>
              <w:autoSpaceDE w:val="0"/>
              <w:autoSpaceDN w:val="0"/>
              <w:spacing w:before="104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服务端认证客户端设备后，发送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1A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指令初始化客户端设备。</w:t>
            </w:r>
          </w:p>
          <w:p w14:paraId="062C0112">
            <w:pPr>
              <w:autoSpaceDE w:val="0"/>
              <w:autoSpaceDN w:val="0"/>
              <w:spacing w:before="9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客户端设备收到服务端发送的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1A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指令后，若初始化成功，则向服务端发送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A1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帧作为应答。</w:t>
            </w:r>
          </w:p>
        </w:tc>
      </w:tr>
    </w:tbl>
    <w:p w14:paraId="01AB60A8">
      <w:pPr>
        <w:autoSpaceDE w:val="0"/>
        <w:autoSpaceDN w:val="0"/>
        <w:spacing w:before="114" w:after="116" w:line="240" w:lineRule="exact"/>
        <w:ind w:left="360" w:right="360"/>
        <w:rPr>
          <w:rFonts w:hint="eastAsia" w:ascii="黑体" w:hAnsi="黑体" w:eastAsia="黑体"/>
          <w:color w:val="000000"/>
          <w:sz w:val="24"/>
          <w:lang w:eastAsia="zh-CN"/>
        </w:rPr>
      </w:pPr>
      <w:r>
        <w:rPr>
          <w:rFonts w:hint="eastAsia" w:ascii="黑体" w:hAnsi="黑体" w:eastAsia="黑体"/>
          <w:color w:val="000000"/>
          <w:sz w:val="24"/>
          <w:lang w:eastAsia="zh-CN"/>
        </w:rPr>
        <w:t>列如：</w:t>
      </w:r>
    </w:p>
    <w:p w14:paraId="6ACBB23F">
      <w:pPr>
        <w:autoSpaceDE w:val="0"/>
        <w:autoSpaceDN w:val="0"/>
        <w:spacing w:before="118" w:after="112" w:line="240" w:lineRule="exact"/>
        <w:ind w:left="360" w:right="360"/>
        <w:rPr>
          <w:rFonts w:hint="eastAsia" w:ascii="黑体" w:hAnsi="黑体" w:eastAsia="黑体"/>
          <w:color w:val="000000"/>
          <w:sz w:val="24"/>
          <w:lang w:eastAsia="zh-CN"/>
        </w:rPr>
      </w:pPr>
      <w:r>
        <w:rPr>
          <w:rFonts w:hint="eastAsia" w:ascii="黑体" w:hAnsi="黑体" w:eastAsia="黑体"/>
          <w:color w:val="000000"/>
          <w:sz w:val="24"/>
          <w:lang w:eastAsia="zh-CN"/>
        </w:rPr>
        <w:t>初始化</w:t>
      </w:r>
      <w:r>
        <w:rPr>
          <w:rFonts w:hint="eastAsia" w:ascii="黑体" w:hAnsi="黑体" w:eastAsia="黑体"/>
          <w:color w:val="000000"/>
          <w:sz w:val="24"/>
          <w:lang w:val="en-US" w:eastAsia="zh-CN"/>
        </w:rPr>
        <w:t xml:space="preserve"> </w:t>
      </w:r>
      <w:r>
        <w:rPr>
          <w:rFonts w:hint="eastAsia" w:ascii="黑体" w:hAnsi="黑体" w:eastAsia="黑体"/>
          <w:color w:val="000000"/>
          <w:sz w:val="24"/>
          <w:lang w:eastAsia="zh-CN"/>
        </w:rPr>
        <w:t>信息显示屏、通行信号灯、报警器、语音播报，列如：</w:t>
      </w:r>
    </w:p>
    <w:p w14:paraId="4EE14863">
      <w:pPr>
        <w:autoSpaceDE w:val="0"/>
        <w:autoSpaceDN w:val="0"/>
        <w:spacing w:before="118" w:after="112" w:line="240" w:lineRule="exact"/>
        <w:ind w:left="360" w:right="360"/>
        <w:rPr>
          <w:rFonts w:hint="eastAsia" w:ascii="宋体" w:hAnsi="宋体"/>
          <w:color w:val="008000"/>
          <w:sz w:val="18"/>
          <w:szCs w:val="24"/>
          <w:lang w:val="zh-CN"/>
        </w:rPr>
      </w:pPr>
      <w:r>
        <w:rPr>
          <w:rFonts w:hint="eastAsia" w:ascii="宋体" w:hAnsi="宋体"/>
          <w:color w:val="008000"/>
          <w:sz w:val="18"/>
          <w:szCs w:val="24"/>
          <w:lang w:val="zh-CN"/>
        </w:rPr>
        <w:t>FF FF 00 05 00 00 00 29 1A 69 04 6D 64 20 13 14 52 00 01 23 45 67 89 AB CD EF 00 00 04 E6 01 00 00 00 E7 01 00 00 00 E8 01 00 00 00 F4 01 00 00 00 27 4A</w:t>
      </w:r>
    </w:p>
    <w:p w14:paraId="5AD84C30">
      <w:pPr>
        <w:autoSpaceDE w:val="0"/>
        <w:autoSpaceDN w:val="0"/>
        <w:spacing w:before="118" w:after="112" w:line="240" w:lineRule="exact"/>
        <w:ind w:left="360" w:right="360"/>
        <w:rPr>
          <w:rFonts w:hint="eastAsia" w:ascii="黑体" w:hAnsi="黑体" w:eastAsia="黑体"/>
          <w:color w:val="000000"/>
          <w:sz w:val="24"/>
          <w:lang w:eastAsia="zh-CN"/>
        </w:rPr>
      </w:pPr>
      <w:r>
        <w:rPr>
          <w:rFonts w:hint="eastAsia" w:ascii="黑体" w:hAnsi="黑体" w:eastAsia="黑体"/>
          <w:color w:val="000000"/>
          <w:sz w:val="24"/>
          <w:lang w:eastAsia="zh-CN"/>
        </w:rPr>
        <w:t>初始化</w:t>
      </w:r>
      <w:r>
        <w:rPr>
          <w:rFonts w:hint="eastAsia" w:ascii="黑体" w:hAnsi="黑体" w:eastAsia="黑体"/>
          <w:color w:val="000000"/>
          <w:sz w:val="24"/>
          <w:lang w:val="en-US" w:eastAsia="zh-CN"/>
        </w:rPr>
        <w:t xml:space="preserve"> </w:t>
      </w:r>
      <w:r>
        <w:rPr>
          <w:rFonts w:hint="eastAsia" w:ascii="黑体" w:hAnsi="黑体" w:eastAsia="黑体"/>
          <w:color w:val="000000"/>
          <w:sz w:val="24"/>
          <w:lang w:eastAsia="zh-CN"/>
        </w:rPr>
        <w:t>LED 情报板，列如：</w:t>
      </w:r>
    </w:p>
    <w:p w14:paraId="7EA71D85">
      <w:pPr>
        <w:autoSpaceDE w:val="0"/>
        <w:autoSpaceDN w:val="0"/>
        <w:spacing w:before="118" w:after="112" w:line="240" w:lineRule="exact"/>
        <w:ind w:left="360" w:right="360"/>
        <w:rPr>
          <w:rFonts w:hint="eastAsia" w:ascii="宋体" w:hAnsi="宋体"/>
          <w:color w:val="008000"/>
          <w:sz w:val="18"/>
          <w:szCs w:val="24"/>
          <w:lang w:val="zh-CN"/>
        </w:rPr>
      </w:pP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06 00 00 00 1A 1A 69 04 6D 7F 20 13 14 52 00 01 23 45 67 89 AB CD EF 00 00 01 E9 01 00 00 00 43 2D </w:t>
      </w:r>
    </w:p>
    <w:p w14:paraId="67A1B0D3">
      <w:pPr>
        <w:autoSpaceDE w:val="0"/>
        <w:autoSpaceDN w:val="0"/>
        <w:spacing w:before="118" w:after="112" w:line="240" w:lineRule="exact"/>
        <w:ind w:left="360" w:right="360"/>
        <w:rPr>
          <w:rFonts w:hint="eastAsia" w:ascii="黑体" w:hAnsi="黑体" w:eastAsia="黑体"/>
          <w:color w:val="000000"/>
          <w:sz w:val="24"/>
          <w:lang w:eastAsia="zh-CN"/>
        </w:rPr>
      </w:pPr>
      <w:r>
        <w:rPr>
          <w:rFonts w:hint="eastAsia" w:ascii="黑体" w:hAnsi="黑体" w:eastAsia="黑体"/>
          <w:color w:val="000000"/>
          <w:sz w:val="24"/>
          <w:lang w:eastAsia="zh-CN"/>
        </w:rPr>
        <w:t>初始化</w:t>
      </w:r>
      <w:r>
        <w:rPr>
          <w:rFonts w:hint="eastAsia" w:ascii="黑体" w:hAnsi="黑体" w:eastAsia="黑体"/>
          <w:color w:val="000000"/>
          <w:sz w:val="24"/>
          <w:lang w:val="en-US" w:eastAsia="zh-CN"/>
        </w:rPr>
        <w:t xml:space="preserve"> </w:t>
      </w:r>
      <w:r>
        <w:rPr>
          <w:rFonts w:hint="eastAsia" w:ascii="黑体" w:hAnsi="黑体" w:eastAsia="黑体"/>
          <w:color w:val="000000"/>
          <w:sz w:val="24"/>
          <w:lang w:eastAsia="zh-CN"/>
        </w:rPr>
        <w:t>雨棚信号灯，列如：</w:t>
      </w:r>
    </w:p>
    <w:p w14:paraId="57A2DCDA">
      <w:pPr>
        <w:autoSpaceDE w:val="0"/>
        <w:autoSpaceDN w:val="0"/>
        <w:spacing w:before="118" w:after="112" w:line="240" w:lineRule="exact"/>
        <w:ind w:left="360" w:right="360"/>
        <w:rPr>
          <w:rFonts w:hint="eastAsia" w:ascii="黑体" w:hAnsi="黑体" w:eastAsia="黑体"/>
          <w:color w:val="000000"/>
          <w:sz w:val="24"/>
          <w:lang w:eastAsia="zh-CN"/>
        </w:rPr>
      </w:pP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07 00 00 00 1A 1A 69 04 6D 8B 20 13 14 52 00 01 23 45 67 89 AB CD EF 00 00 01 EA 01 00 00 00 7F 71 </w:t>
      </w:r>
    </w:p>
    <w:p w14:paraId="198F02E3">
      <w:pPr>
        <w:autoSpaceDE w:val="0"/>
        <w:autoSpaceDN w:val="0"/>
        <w:spacing w:before="118" w:after="112" w:line="240" w:lineRule="exact"/>
        <w:ind w:left="360" w:right="360"/>
        <w:rPr>
          <w:rFonts w:hint="eastAsia" w:ascii="黑体" w:hAnsi="黑体" w:eastAsia="黑体"/>
          <w:color w:val="000000"/>
          <w:sz w:val="24"/>
          <w:lang w:eastAsia="zh-CN"/>
        </w:rPr>
      </w:pPr>
      <w:r>
        <w:rPr>
          <w:rFonts w:hint="eastAsia" w:ascii="黑体" w:hAnsi="黑体" w:eastAsia="黑体"/>
          <w:color w:val="000000"/>
          <w:sz w:val="24"/>
          <w:lang w:eastAsia="zh-CN"/>
        </w:rPr>
        <w:t>初始化</w:t>
      </w:r>
      <w:r>
        <w:rPr>
          <w:rFonts w:hint="eastAsia" w:ascii="黑体" w:hAnsi="黑体" w:eastAsia="黑体"/>
          <w:color w:val="000000"/>
          <w:sz w:val="24"/>
          <w:lang w:val="en-US" w:eastAsia="zh-CN"/>
        </w:rPr>
        <w:t xml:space="preserve"> </w:t>
      </w:r>
      <w:r>
        <w:rPr>
          <w:rFonts w:hint="eastAsia" w:ascii="黑体" w:hAnsi="黑体" w:eastAsia="黑体"/>
          <w:color w:val="000000"/>
          <w:sz w:val="24"/>
          <w:lang w:eastAsia="zh-CN"/>
        </w:rPr>
        <w:t>电动栏杆机，列如：</w:t>
      </w:r>
    </w:p>
    <w:p w14:paraId="206E9415">
      <w:pPr>
        <w:autoSpaceDE w:val="0"/>
        <w:autoSpaceDN w:val="0"/>
        <w:spacing w:before="118" w:after="112" w:line="240" w:lineRule="exact"/>
        <w:ind w:left="360" w:right="360"/>
        <w:rPr>
          <w:rFonts w:hint="eastAsia" w:ascii="黑体" w:hAnsi="黑体" w:eastAsia="黑体"/>
          <w:color w:val="000000"/>
          <w:sz w:val="24"/>
          <w:lang w:eastAsia="zh-CN"/>
        </w:rPr>
      </w:pP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08 00 00 00 1A 1A 69 04 6D 99 20 13 14 52 00 01 23 45 67 89 AB CD EF 00 00 01 E4 01 00 00 00 D3 70 </w:t>
      </w:r>
    </w:p>
    <w:p w14:paraId="60C215F5">
      <w:pPr>
        <w:autoSpaceDE w:val="0"/>
        <w:autoSpaceDN w:val="0"/>
        <w:spacing w:before="114" w:after="116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5.4.2 响应(A1H)</w:t>
      </w:r>
    </w:p>
    <w:tbl>
      <w:tblPr>
        <w:tblStyle w:val="35"/>
        <w:tblW w:w="0" w:type="auto"/>
        <w:tblInd w:w="36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2"/>
        <w:gridCol w:w="930"/>
        <w:gridCol w:w="1824"/>
        <w:gridCol w:w="4730"/>
      </w:tblGrid>
      <w:tr w14:paraId="119B7D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8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281FEEE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9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0BE433C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1BD9CFC">
            <w:pPr>
              <w:autoSpaceDE w:val="0"/>
              <w:autoSpaceDN w:val="0"/>
              <w:spacing w:before="26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数据元</w:t>
            </w:r>
          </w:p>
        </w:tc>
        <w:tc>
          <w:tcPr>
            <w:tcW w:w="47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0EA6EAC">
            <w:pPr>
              <w:autoSpaceDE w:val="0"/>
              <w:autoSpaceDN w:val="0"/>
              <w:spacing w:before="26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数据内容</w:t>
            </w:r>
          </w:p>
        </w:tc>
      </w:tr>
      <w:tr w14:paraId="42A332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7C7E18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97671D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2F26E2">
            <w:pPr>
              <w:autoSpaceDE w:val="0"/>
              <w:autoSpaceDN w:val="0"/>
              <w:spacing w:before="26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7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39FB9A">
            <w:pPr>
              <w:autoSpaceDE w:val="0"/>
              <w:autoSpaceDN w:val="0"/>
              <w:spacing w:before="24" w:after="0" w:line="198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指令代码，此处取值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A1H</w:t>
            </w:r>
            <w:r>
              <w:rPr>
                <w:rFonts w:ascii="宋体" w:hAnsi="宋体" w:eastAsia="宋体"/>
                <w:color w:val="000000"/>
                <w:sz w:val="18"/>
              </w:rPr>
              <w:t>。</w:t>
            </w:r>
          </w:p>
        </w:tc>
      </w:tr>
      <w:tr w14:paraId="3A2D9D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592D4B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0A4B82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1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186EF6">
            <w:pPr>
              <w:autoSpaceDE w:val="0"/>
              <w:autoSpaceDN w:val="0"/>
              <w:spacing w:before="26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7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182DFE">
            <w:pPr>
              <w:autoSpaceDE w:val="0"/>
              <w:autoSpaceDN w:val="0"/>
              <w:spacing w:before="22" w:after="0" w:line="198" w:lineRule="exact"/>
              <w:ind w:left="106" w:right="106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时间戳</w:t>
            </w:r>
          </w:p>
        </w:tc>
      </w:tr>
      <w:tr w14:paraId="78B61B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043F3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9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B30AF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1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CEAD9D">
            <w:pPr>
              <w:autoSpaceDE w:val="0"/>
              <w:autoSpaceDN w:val="0"/>
              <w:spacing w:before="24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7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55AE29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车道编号</w:t>
            </w:r>
          </w:p>
        </w:tc>
      </w:tr>
      <w:tr w14:paraId="47FEE2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B37B5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</w:t>
            </w:r>
          </w:p>
        </w:tc>
        <w:tc>
          <w:tcPr>
            <w:tcW w:w="9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4D3BD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1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281FD7">
            <w:pPr>
              <w:autoSpaceDE w:val="0"/>
              <w:autoSpaceDN w:val="0"/>
              <w:spacing w:before="24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7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2E6478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设备验证信息</w:t>
            </w:r>
          </w:p>
        </w:tc>
      </w:tr>
      <w:tr w14:paraId="78F7EC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19F32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18</w:t>
            </w:r>
          </w:p>
        </w:tc>
        <w:tc>
          <w:tcPr>
            <w:tcW w:w="9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6E874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B8F037">
            <w:pPr>
              <w:autoSpaceDE w:val="0"/>
              <w:autoSpaceDN w:val="0"/>
              <w:spacing w:before="8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7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ECD0C5">
            <w:pPr>
              <w:autoSpaceDE w:val="0"/>
              <w:autoSpaceDN w:val="0"/>
              <w:spacing w:before="22" w:after="0" w:line="20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  <w:tr w14:paraId="592789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578325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20</w:t>
            </w:r>
          </w:p>
        </w:tc>
        <w:tc>
          <w:tcPr>
            <w:tcW w:w="9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2F725F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7B7419">
            <w:pPr>
              <w:autoSpaceDE w:val="0"/>
              <w:autoSpaceDN w:val="0"/>
              <w:spacing w:before="8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DeviceNum</w:t>
            </w:r>
          </w:p>
        </w:tc>
        <w:tc>
          <w:tcPr>
            <w:tcW w:w="47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750562">
            <w:pPr>
              <w:autoSpaceDE w:val="0"/>
              <w:autoSpaceDN w:val="0"/>
              <w:spacing w:before="2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功能模块数量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N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（支持对集成设备合并初始化）</w:t>
            </w:r>
          </w:p>
        </w:tc>
      </w:tr>
      <w:tr w14:paraId="4DC861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4" w:hRule="exact"/>
        </w:trPr>
        <w:tc>
          <w:tcPr>
            <w:tcW w:w="8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46010E">
            <w:pPr>
              <w:autoSpaceDE w:val="0"/>
              <w:autoSpaceDN w:val="0"/>
              <w:spacing w:before="104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21</w:t>
            </w:r>
          </w:p>
        </w:tc>
        <w:tc>
          <w:tcPr>
            <w:tcW w:w="9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740477">
            <w:pPr>
              <w:autoSpaceDE w:val="0"/>
              <w:autoSpaceDN w:val="0"/>
              <w:spacing w:before="912" w:after="0" w:line="198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（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10+S</w:t>
            </w:r>
            <w:r>
              <w:rPr>
                <w:rFonts w:ascii="宋体" w:hAnsi="宋体" w:eastAsia="宋体"/>
                <w:color w:val="000000"/>
                <w:sz w:val="18"/>
              </w:rPr>
              <w:t>）</w:t>
            </w:r>
          </w:p>
          <w:p w14:paraId="45FDA248">
            <w:pPr>
              <w:autoSpaceDE w:val="0"/>
              <w:autoSpaceDN w:val="0"/>
              <w:spacing w:before="8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*N</w:t>
            </w:r>
          </w:p>
        </w:tc>
        <w:tc>
          <w:tcPr>
            <w:tcW w:w="1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886CEA">
            <w:pPr>
              <w:autoSpaceDE w:val="0"/>
              <w:autoSpaceDN w:val="0"/>
              <w:spacing w:before="1046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DeviceInfo</w:t>
            </w:r>
          </w:p>
        </w:tc>
        <w:tc>
          <w:tcPr>
            <w:tcW w:w="47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BC5376">
            <w:pPr>
              <w:autoSpaceDE w:val="0"/>
              <w:autoSpaceDN w:val="0"/>
              <w:spacing w:before="20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字节功能模块类型编码，</w:t>
            </w:r>
          </w:p>
          <w:p w14:paraId="35EDCD38">
            <w:pPr>
              <w:autoSpaceDE w:val="0"/>
              <w:autoSpaceDN w:val="0"/>
              <w:spacing w:before="92" w:after="0" w:line="198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字节功能模块序号</w:t>
            </w:r>
          </w:p>
          <w:p w14:paraId="0232D5C2">
            <w:pPr>
              <w:autoSpaceDE w:val="0"/>
              <w:autoSpaceDN w:val="0"/>
              <w:spacing w:before="94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字节功能模块状态参数，正常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，异常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-01H</w:t>
            </w:r>
          </w:p>
          <w:p w14:paraId="3B29B30C">
            <w:pPr>
              <w:autoSpaceDE w:val="0"/>
              <w:autoSpaceDN w:val="0"/>
              <w:spacing w:before="9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字节软件版本号</w:t>
            </w:r>
          </w:p>
          <w:p w14:paraId="66EC0CFD">
            <w:pPr>
              <w:autoSpaceDE w:val="0"/>
              <w:autoSpaceDN w:val="0"/>
              <w:spacing w:before="92" w:after="0" w:line="198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字节固件版本号</w:t>
            </w:r>
          </w:p>
          <w:p w14:paraId="4955D68E">
            <w:pPr>
              <w:autoSpaceDE w:val="0"/>
              <w:autoSpaceDN w:val="0"/>
              <w:spacing w:before="94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字节接口协议版本号，默认填写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00H</w:t>
            </w:r>
          </w:p>
          <w:p w14:paraId="75B48304">
            <w:pPr>
              <w:autoSpaceDE w:val="0"/>
              <w:autoSpaceDN w:val="0"/>
              <w:spacing w:before="9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字节功能模块个性化初始化内容字节长度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S</w:t>
            </w:r>
          </w:p>
          <w:p w14:paraId="16782024">
            <w:pPr>
              <w:autoSpaceDE w:val="0"/>
              <w:autoSpaceDN w:val="0"/>
              <w:spacing w:before="92" w:after="0" w:line="198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S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字节功能模块个性化初始化内容</w:t>
            </w:r>
          </w:p>
        </w:tc>
      </w:tr>
      <w:tr w14:paraId="26D4AA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96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A52F32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路侧单元模块个性化初始化结果内容</w:t>
            </w:r>
          </w:p>
        </w:tc>
      </w:tr>
      <w:tr w14:paraId="627D70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exact"/>
        </w:trPr>
        <w:tc>
          <w:tcPr>
            <w:tcW w:w="8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D00A6D">
            <w:pPr>
              <w:autoSpaceDE w:val="0"/>
              <w:autoSpaceDN w:val="0"/>
              <w:spacing w:before="17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DCA246">
            <w:pPr>
              <w:autoSpaceDE w:val="0"/>
              <w:autoSpaceDN w:val="0"/>
              <w:spacing w:before="17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555B13">
            <w:pPr>
              <w:autoSpaceDE w:val="0"/>
              <w:autoSpaceDN w:val="0"/>
              <w:spacing w:before="170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RSUStatus</w:t>
            </w:r>
          </w:p>
        </w:tc>
        <w:tc>
          <w:tcPr>
            <w:tcW w:w="47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572C22">
            <w:pPr>
              <w:autoSpaceDE w:val="0"/>
              <w:autoSpaceDN w:val="0"/>
              <w:spacing w:before="28" w:after="0" w:line="18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路侧单元主状态参数；</w:t>
            </w:r>
          </w:p>
          <w:p w14:paraId="4F51CB93">
            <w:pPr>
              <w:autoSpaceDE w:val="0"/>
              <w:autoSpaceDN w:val="0"/>
              <w:spacing w:before="104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正常，其他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异常</w:t>
            </w:r>
          </w:p>
        </w:tc>
      </w:tr>
      <w:tr w14:paraId="7F236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7E48EA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8640A6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0CABA8">
            <w:pPr>
              <w:autoSpaceDE w:val="0"/>
              <w:autoSpaceDN w:val="0"/>
              <w:spacing w:before="24" w:after="0" w:line="198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PSAMCnt</w:t>
            </w:r>
          </w:p>
        </w:tc>
        <w:tc>
          <w:tcPr>
            <w:tcW w:w="47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C2A251">
            <w:pPr>
              <w:autoSpaceDE w:val="0"/>
              <w:autoSpaceDN w:val="0"/>
              <w:spacing w:before="20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PSAM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卡数量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n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，使用在线密钥时填写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00H</w:t>
            </w:r>
          </w:p>
        </w:tc>
      </w:tr>
      <w:tr w14:paraId="6ABA96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6" w:hRule="exact"/>
        </w:trPr>
        <w:tc>
          <w:tcPr>
            <w:tcW w:w="8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6E8610">
            <w:pPr>
              <w:autoSpaceDE w:val="0"/>
              <w:autoSpaceDN w:val="0"/>
              <w:spacing w:before="46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9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5AEABC">
            <w:pPr>
              <w:autoSpaceDE w:val="0"/>
              <w:autoSpaceDN w:val="0"/>
              <w:spacing w:before="46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9*n</w:t>
            </w:r>
          </w:p>
        </w:tc>
        <w:tc>
          <w:tcPr>
            <w:tcW w:w="1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30B2C3">
            <w:pPr>
              <w:autoSpaceDE w:val="0"/>
              <w:autoSpaceDN w:val="0"/>
              <w:spacing w:before="460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PSAMInfo</w:t>
            </w:r>
          </w:p>
        </w:tc>
        <w:tc>
          <w:tcPr>
            <w:tcW w:w="47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4C10D5">
            <w:pPr>
              <w:autoSpaceDE w:val="0"/>
              <w:autoSpaceDN w:val="0"/>
              <w:spacing w:before="22" w:after="0" w:line="198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PSAM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卡槽号，从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开始</w:t>
            </w:r>
          </w:p>
          <w:p w14:paraId="543748E4">
            <w:pPr>
              <w:autoSpaceDE w:val="0"/>
              <w:autoSpaceDN w:val="0"/>
              <w:spacing w:before="9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PSAM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卡版本号</w:t>
            </w:r>
          </w:p>
          <w:p w14:paraId="3FECAD72">
            <w:pPr>
              <w:autoSpaceDE w:val="0"/>
              <w:autoSpaceDN w:val="0"/>
              <w:spacing w:before="9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PSAM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卡授权状态，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已授权，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未授权</w:t>
            </w:r>
          </w:p>
          <w:p w14:paraId="4A2FA961">
            <w:pPr>
              <w:autoSpaceDE w:val="0"/>
              <w:autoSpaceDN w:val="0"/>
              <w:spacing w:before="9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6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PSAM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卡终端编号</w:t>
            </w:r>
          </w:p>
        </w:tc>
      </w:tr>
      <w:tr w14:paraId="53D835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292CC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2+9n</w:t>
            </w:r>
          </w:p>
        </w:tc>
        <w:tc>
          <w:tcPr>
            <w:tcW w:w="9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88CB6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99D5A0">
            <w:pPr>
              <w:autoSpaceDE w:val="0"/>
              <w:autoSpaceDN w:val="0"/>
              <w:spacing w:before="10" w:after="0" w:line="198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AlgorithmID</w:t>
            </w:r>
          </w:p>
        </w:tc>
        <w:tc>
          <w:tcPr>
            <w:tcW w:w="47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D6D05E">
            <w:pPr>
              <w:autoSpaceDE w:val="0"/>
              <w:autoSpaceDN w:val="0"/>
              <w:spacing w:before="22" w:after="0" w:line="198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算法标识，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00H-3DES</w:t>
            </w:r>
            <w:r>
              <w:rPr>
                <w:rFonts w:ascii="宋体" w:hAnsi="宋体" w:eastAsia="宋体"/>
                <w:color w:val="000000"/>
                <w:sz w:val="18"/>
              </w:rPr>
              <w:t>，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04H-SM4</w:t>
            </w:r>
          </w:p>
        </w:tc>
      </w:tr>
      <w:tr w14:paraId="3BA491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66703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3+9n</w:t>
            </w:r>
          </w:p>
        </w:tc>
        <w:tc>
          <w:tcPr>
            <w:tcW w:w="9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6BE62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C7627B">
            <w:pPr>
              <w:autoSpaceDE w:val="0"/>
              <w:autoSpaceDN w:val="0"/>
              <w:spacing w:before="8" w:after="0" w:line="198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RSUManuID</w:t>
            </w:r>
          </w:p>
        </w:tc>
        <w:tc>
          <w:tcPr>
            <w:tcW w:w="47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3849CA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路侧单元厂商代码</w:t>
            </w:r>
          </w:p>
        </w:tc>
      </w:tr>
      <w:tr w14:paraId="25F3C1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901DF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4+9n</w:t>
            </w:r>
          </w:p>
        </w:tc>
        <w:tc>
          <w:tcPr>
            <w:tcW w:w="9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BE47E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0DA000">
            <w:pPr>
              <w:autoSpaceDE w:val="0"/>
              <w:autoSpaceDN w:val="0"/>
              <w:spacing w:before="8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RSUID</w:t>
            </w:r>
          </w:p>
        </w:tc>
        <w:tc>
          <w:tcPr>
            <w:tcW w:w="47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6409B2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路侧单元编号</w:t>
            </w:r>
          </w:p>
        </w:tc>
      </w:tr>
      <w:tr w14:paraId="087F0A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261D5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7+9n</w:t>
            </w:r>
          </w:p>
        </w:tc>
        <w:tc>
          <w:tcPr>
            <w:tcW w:w="9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A5D87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C48AF2">
            <w:pPr>
              <w:autoSpaceDE w:val="0"/>
              <w:autoSpaceDN w:val="0"/>
              <w:spacing w:before="24" w:after="0" w:line="200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RSUVersion</w:t>
            </w:r>
          </w:p>
        </w:tc>
        <w:tc>
          <w:tcPr>
            <w:tcW w:w="47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C4AC76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路侧单元软件版本号</w:t>
            </w:r>
          </w:p>
        </w:tc>
      </w:tr>
      <w:tr w14:paraId="063D8E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8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1698BB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9+9n</w:t>
            </w:r>
          </w:p>
        </w:tc>
        <w:tc>
          <w:tcPr>
            <w:tcW w:w="9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40D686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8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9FB512">
            <w:pPr>
              <w:autoSpaceDE w:val="0"/>
              <w:autoSpaceDN w:val="0"/>
              <w:spacing w:before="26" w:after="0" w:line="198" w:lineRule="exact"/>
              <w:ind w:left="102" w:right="102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WorkStatus</w:t>
            </w:r>
          </w:p>
        </w:tc>
        <w:tc>
          <w:tcPr>
            <w:tcW w:w="47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7C4111">
            <w:pPr>
              <w:autoSpaceDE w:val="0"/>
              <w:autoSpaceDN w:val="0"/>
              <w:spacing w:before="2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工作模式初始化结果，默认填写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00H</w:t>
            </w:r>
          </w:p>
        </w:tc>
      </w:tr>
      <w:tr w14:paraId="00F900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96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FC2CE7">
            <w:pPr>
              <w:autoSpaceDE w:val="0"/>
              <w:autoSpaceDN w:val="0"/>
              <w:spacing w:before="22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注：客户端设备应在规定时间内（不大于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秒）完成初始化工作并应答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A1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帧。</w:t>
            </w:r>
          </w:p>
        </w:tc>
      </w:tr>
    </w:tbl>
    <w:p w14:paraId="6CA44E8A">
      <w:pPr>
        <w:pStyle w:val="4"/>
        <w:rPr>
          <w:color w:val="auto"/>
          <w:lang w:eastAsia="zh-CN"/>
        </w:rPr>
      </w:pPr>
      <w:bookmarkStart w:id="20" w:name="_Toc168584445"/>
      <w:r>
        <w:rPr>
          <w:rFonts w:hint="eastAsia" w:ascii="黑体" w:hAnsi="黑体" w:eastAsia="黑体"/>
          <w:color w:val="000000"/>
          <w:sz w:val="24"/>
          <w:lang w:eastAsia="zh-CN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90 00 00 00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62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A1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</w:t>
      </w:r>
      <w:r>
        <w:rPr>
          <w:rFonts w:hint="eastAsia" w:ascii="宋体" w:hAnsi="宋体"/>
          <w:color w:val="FF0000"/>
          <w:sz w:val="18"/>
          <w:szCs w:val="24"/>
          <w:lang w:val="zh-CN"/>
        </w:rPr>
        <w:t>69 04 6B D2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20 13 14 52 00 </w:t>
      </w:r>
      <w:r>
        <w:rPr>
          <w:rFonts w:hint="eastAsia" w:ascii="宋体" w:hAnsi="宋体"/>
          <w:color w:val="FF0000"/>
          <w:sz w:val="18"/>
          <w:szCs w:val="24"/>
          <w:lang w:val="zh-CN"/>
        </w:rPr>
        <w:t>01 23 45 67 89 AB CD EF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00 00 </w:t>
      </w:r>
      <w:r>
        <w:rPr>
          <w:rFonts w:hint="eastAsia" w:ascii="宋体" w:hAnsi="宋体"/>
          <w:color w:val="FF0000"/>
          <w:sz w:val="18"/>
          <w:szCs w:val="24"/>
          <w:lang w:val="zh-CN"/>
        </w:rPr>
        <w:t>0</w:t>
      </w:r>
      <w:r>
        <w:rPr>
          <w:rFonts w:hint="eastAsia" w:ascii="宋体" w:hAnsi="宋体" w:eastAsia="宋体"/>
          <w:color w:val="FF0000"/>
          <w:sz w:val="18"/>
          <w:szCs w:val="24"/>
          <w:lang w:val="en-US" w:eastAsia="zh-CN"/>
        </w:rPr>
        <w:t xml:space="preserve">7 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>E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4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01 00 00 00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00 00 00 00 01 00</w:t>
      </w:r>
      <w:r>
        <w:rPr>
          <w:rFonts w:hint="eastAsia" w:ascii="宋体" w:hAnsi="宋体" w:eastAsia="宋体"/>
          <w:color w:val="FF0000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FF0000"/>
          <w:sz w:val="18"/>
          <w:szCs w:val="24"/>
          <w:lang w:val="zh-CN"/>
        </w:rPr>
        <w:t xml:space="preserve">E6 01 00 00 00 </w:t>
      </w:r>
      <w:r>
        <w:rPr>
          <w:rFonts w:hint="eastAsia" w:ascii="宋体" w:hAnsi="宋体" w:eastAsia="宋体"/>
          <w:color w:val="FF0000"/>
          <w:sz w:val="18"/>
          <w:szCs w:val="24"/>
          <w:lang w:val="en-US" w:eastAsia="zh-CN"/>
        </w:rPr>
        <w:t>00 00 00 00 01 00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>E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7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01 00 00 00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00 00 00 00 01 00 </w:t>
      </w:r>
      <w:r>
        <w:rPr>
          <w:rFonts w:hint="eastAsia" w:ascii="宋体" w:hAnsi="宋体"/>
          <w:color w:val="FF0000"/>
          <w:sz w:val="18"/>
          <w:szCs w:val="24"/>
          <w:lang w:val="zh-CN"/>
        </w:rPr>
        <w:t>E</w:t>
      </w:r>
      <w:r>
        <w:rPr>
          <w:rFonts w:hint="eastAsia" w:ascii="宋体" w:hAnsi="宋体" w:eastAsia="宋体"/>
          <w:color w:val="FF0000"/>
          <w:sz w:val="18"/>
          <w:szCs w:val="24"/>
          <w:lang w:val="en-US" w:eastAsia="zh-CN"/>
        </w:rPr>
        <w:t>8</w:t>
      </w:r>
      <w:r>
        <w:rPr>
          <w:rFonts w:hint="eastAsia" w:ascii="宋体" w:hAnsi="宋体"/>
          <w:color w:val="FF0000"/>
          <w:sz w:val="18"/>
          <w:szCs w:val="24"/>
          <w:lang w:val="zh-CN"/>
        </w:rPr>
        <w:t xml:space="preserve"> 01 00 00 00 </w:t>
      </w:r>
      <w:r>
        <w:rPr>
          <w:rFonts w:hint="eastAsia" w:ascii="宋体" w:hAnsi="宋体" w:eastAsia="宋体"/>
          <w:color w:val="FF0000"/>
          <w:sz w:val="18"/>
          <w:szCs w:val="24"/>
          <w:lang w:val="en-US" w:eastAsia="zh-CN"/>
        </w:rPr>
        <w:t>00 00 00 00 01 00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>E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9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01 00 00 00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00 00 00 00 01 00 </w:t>
      </w:r>
      <w:r>
        <w:rPr>
          <w:rFonts w:hint="eastAsia" w:ascii="宋体" w:hAnsi="宋体"/>
          <w:color w:val="FF0000"/>
          <w:sz w:val="18"/>
          <w:szCs w:val="24"/>
          <w:lang w:val="zh-CN"/>
        </w:rPr>
        <w:t>E</w:t>
      </w:r>
      <w:r>
        <w:rPr>
          <w:rFonts w:hint="eastAsia" w:ascii="宋体" w:hAnsi="宋体" w:eastAsia="宋体"/>
          <w:color w:val="FF0000"/>
          <w:sz w:val="18"/>
          <w:szCs w:val="24"/>
          <w:lang w:val="en-US" w:eastAsia="zh-CN"/>
        </w:rPr>
        <w:t>A</w:t>
      </w:r>
      <w:r>
        <w:rPr>
          <w:rFonts w:hint="eastAsia" w:ascii="宋体" w:hAnsi="宋体"/>
          <w:color w:val="FF0000"/>
          <w:sz w:val="18"/>
          <w:szCs w:val="24"/>
          <w:lang w:val="zh-CN"/>
        </w:rPr>
        <w:t xml:space="preserve"> 01 00 00 00 </w:t>
      </w:r>
      <w:r>
        <w:rPr>
          <w:rFonts w:hint="eastAsia" w:ascii="宋体" w:hAnsi="宋体" w:eastAsia="宋体"/>
          <w:color w:val="FF0000"/>
          <w:sz w:val="18"/>
          <w:szCs w:val="24"/>
          <w:lang w:val="en-US" w:eastAsia="zh-CN"/>
        </w:rPr>
        <w:t xml:space="preserve">00 00 00 00 01 00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F4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01 00 00 00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00 00 00 00 01 00 E6 23</w:t>
      </w:r>
    </w:p>
    <w:p w14:paraId="2EF2A8AE">
      <w:pPr>
        <w:pStyle w:val="4"/>
        <w:rPr>
          <w:color w:val="auto"/>
          <w:lang w:eastAsia="zh-CN"/>
        </w:rPr>
      </w:pPr>
      <w:r>
        <w:rPr>
          <w:color w:val="auto"/>
          <w:lang w:eastAsia="zh-CN"/>
        </w:rPr>
        <w:t xml:space="preserve">5.5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时钟</w:t>
      </w:r>
      <w:r>
        <w:rPr>
          <w:rFonts w:hint="eastAsia" w:ascii="MS Gothic" w:hAnsi="MS Gothic" w:eastAsia="MS Gothic" w:cs="MS Gothic"/>
          <w:color w:val="auto"/>
          <w:lang w:eastAsia="zh-CN"/>
        </w:rPr>
        <w:t>同步</w:t>
      </w:r>
      <w:bookmarkEnd w:id="20"/>
    </w:p>
    <w:p w14:paraId="2AFD4B6B">
      <w:pPr>
        <w:autoSpaceDE w:val="0"/>
        <w:autoSpaceDN w:val="0"/>
        <w:spacing w:before="218" w:after="0" w:line="268" w:lineRule="exact"/>
        <w:ind w:left="840" w:right="84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采用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ntp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与北斗授时服务进行对时。</w:t>
      </w:r>
    </w:p>
    <w:p w14:paraId="34D24AEA">
      <w:pPr>
        <w:pStyle w:val="3"/>
        <w:rPr>
          <w:color w:val="auto"/>
          <w:lang w:eastAsia="zh-CN"/>
        </w:rPr>
      </w:pPr>
      <w:bookmarkStart w:id="21" w:name="_Toc168584446"/>
      <w:r>
        <w:rPr>
          <w:rFonts w:ascii="TimesNewRomanPSMT" w:hAnsi="TimesNewRomanPSMT" w:eastAsia="TimesNewRomanPSMT"/>
          <w:color w:val="auto"/>
          <w:lang w:eastAsia="zh-CN"/>
        </w:rPr>
        <w:t>6</w:t>
      </w:r>
      <w:r>
        <w:rPr>
          <w:color w:val="auto"/>
          <w:lang w:eastAsia="zh-CN"/>
        </w:rPr>
        <w:t xml:space="preserve"> TCP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协议设备</w:t>
      </w:r>
      <w:r>
        <w:rPr>
          <w:rFonts w:hint="eastAsia" w:ascii="MS Gothic" w:hAnsi="MS Gothic" w:eastAsia="MS Gothic" w:cs="MS Gothic"/>
          <w:color w:val="auto"/>
          <w:lang w:eastAsia="zh-CN"/>
        </w:rPr>
        <w:t>功能接口</w:t>
      </w:r>
      <w:bookmarkEnd w:id="21"/>
    </w:p>
    <w:p w14:paraId="000F5F6A">
      <w:pPr>
        <w:autoSpaceDE w:val="0"/>
        <w:autoSpaceDN w:val="0"/>
        <w:spacing w:before="330" w:after="0" w:line="266" w:lineRule="exact"/>
        <w:ind w:left="360" w:right="360"/>
        <w:jc w:val="right"/>
        <w:rPr>
          <w:lang w:eastAsia="zh-CN"/>
        </w:rPr>
      </w:pPr>
      <w:r>
        <w:rPr>
          <w:rFonts w:ascii="TimesNewRomanPSMT" w:hAnsi="TimesNewRomanPSMT" w:eastAsia="TimesNewRomanPSMT"/>
          <w:color w:val="000000"/>
          <w:sz w:val="24"/>
          <w:lang w:eastAsia="zh-CN"/>
        </w:rPr>
        <w:t>TCP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协议设备功能接口协议帧分为控制查询数据帧和上报数据帧，车道设备</w:t>
      </w:r>
    </w:p>
    <w:p w14:paraId="4F3164DD">
      <w:pPr>
        <w:autoSpaceDE w:val="0"/>
        <w:autoSpaceDN w:val="0"/>
        <w:spacing w:before="212" w:after="0" w:line="240" w:lineRule="exact"/>
        <w:jc w:val="center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均作为客户端。控制查询数据帧由服务端主动发起，对设备进行设备控制或者设</w:t>
      </w:r>
    </w:p>
    <w:p w14:paraId="08BE6D90">
      <w:pPr>
        <w:autoSpaceDE w:val="0"/>
        <w:autoSpaceDN w:val="0"/>
        <w:spacing w:before="228" w:after="0" w:line="240" w:lineRule="exact"/>
        <w:ind w:left="360" w:right="36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备信息查询；上报数据帧由设备主动发起，向服务端主动上报设备运行信息。</w:t>
      </w:r>
    </w:p>
    <w:p w14:paraId="58114CBC">
      <w:pPr>
        <w:pStyle w:val="4"/>
        <w:rPr>
          <w:color w:val="auto"/>
          <w:lang w:eastAsia="zh-CN"/>
        </w:rPr>
      </w:pPr>
      <w:bookmarkStart w:id="22" w:name="_Toc168584447"/>
      <w:r>
        <w:rPr>
          <w:color w:val="auto"/>
          <w:lang w:eastAsia="zh-CN"/>
        </w:rPr>
        <w:t>6.1 控制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查询</w:t>
      </w:r>
      <w:r>
        <w:rPr>
          <w:rFonts w:hint="eastAsia" w:ascii="MS Gothic" w:hAnsi="MS Gothic" w:eastAsia="MS Gothic" w:cs="MS Gothic"/>
          <w:color w:val="auto"/>
          <w:lang w:eastAsia="zh-CN"/>
        </w:rPr>
        <w:t>数据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帧</w:t>
      </w:r>
      <w:bookmarkEnd w:id="22"/>
    </w:p>
    <w:p w14:paraId="5EAF6FCA">
      <w:pPr>
        <w:autoSpaceDE w:val="0"/>
        <w:autoSpaceDN w:val="0"/>
        <w:spacing w:before="218" w:after="0" w:line="268" w:lineRule="exact"/>
        <w:ind w:left="360" w:right="360"/>
        <w:jc w:val="right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服务端可向设备发起控制查询数据帧，支持对设备内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N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个功能模块进行控</w:t>
      </w:r>
    </w:p>
    <w:p w14:paraId="6E39D47B">
      <w:pPr>
        <w:autoSpaceDE w:val="0"/>
        <w:autoSpaceDN w:val="0"/>
        <w:spacing w:before="200" w:after="0" w:line="268" w:lineRule="exact"/>
        <w:ind w:left="360" w:right="36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制、查询，设备端返回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N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个功能模块的控制结果或查询结果。</w:t>
      </w:r>
    </w:p>
    <w:p w14:paraId="5748FB1C">
      <w:pPr>
        <w:autoSpaceDE w:val="0"/>
        <w:autoSpaceDN w:val="0"/>
        <w:spacing w:before="210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6.1.1 请求(1BH)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2124"/>
        <w:gridCol w:w="4604"/>
      </w:tblGrid>
      <w:tr w14:paraId="1D91F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778219C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31F72F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379AF7D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6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89D7772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310B48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73B30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B9DC0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862ADA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6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CDAAAE">
            <w:pPr>
              <w:autoSpaceDE w:val="0"/>
              <w:autoSpaceDN w:val="0"/>
              <w:spacing w:before="2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指令代码，控制查询帧取值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1BH</w:t>
            </w:r>
          </w:p>
        </w:tc>
      </w:tr>
      <w:tr w14:paraId="3295B8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5B32B7">
            <w:pPr>
              <w:autoSpaceDE w:val="0"/>
              <w:autoSpaceDN w:val="0"/>
              <w:spacing w:before="17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4CBF9F">
            <w:pPr>
              <w:autoSpaceDE w:val="0"/>
              <w:autoSpaceDN w:val="0"/>
              <w:spacing w:before="17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20FF66">
            <w:pPr>
              <w:autoSpaceDE w:val="0"/>
              <w:autoSpaceDN w:val="0"/>
              <w:spacing w:before="17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6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43078D">
            <w:pPr>
              <w:autoSpaceDE w:val="0"/>
              <w:autoSpaceDN w:val="0"/>
              <w:spacing w:before="20" w:after="0" w:line="202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时间戳，精确到毫秒，例如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2023-12-06 14:06:44:000</w:t>
            </w:r>
          </w:p>
          <w:p w14:paraId="03FD9F97">
            <w:pPr>
              <w:autoSpaceDE w:val="0"/>
              <w:autoSpaceDN w:val="0"/>
              <w:spacing w:before="92" w:after="0" w:line="198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转成时间戳为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0000018C3DBC5D20H</w:t>
            </w:r>
          </w:p>
        </w:tc>
      </w:tr>
      <w:tr w14:paraId="09E5DA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F3395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9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7A085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E6EC3C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6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4F01AE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车道编号</w:t>
            </w:r>
          </w:p>
        </w:tc>
      </w:tr>
      <w:tr w14:paraId="38A01F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27C51A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14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E386E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7A34BC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6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3D0870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设备验证信息</w:t>
            </w:r>
          </w:p>
        </w:tc>
      </w:tr>
      <w:tr w14:paraId="0825FD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DB19BE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2ED6F9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9CE3C7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6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658749">
            <w:pPr>
              <w:autoSpaceDE w:val="0"/>
              <w:autoSpaceDN w:val="0"/>
              <w:spacing w:before="20" w:after="0" w:line="202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  <w:tr w14:paraId="7DC6C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874ED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24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95DA8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BFA21C">
            <w:pPr>
              <w:autoSpaceDE w:val="0"/>
              <w:autoSpaceDN w:val="0"/>
              <w:spacing w:before="1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DeviceNum</w:t>
            </w:r>
          </w:p>
        </w:tc>
        <w:tc>
          <w:tcPr>
            <w:tcW w:w="46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F7B5BE">
            <w:pPr>
              <w:autoSpaceDE w:val="0"/>
              <w:autoSpaceDN w:val="0"/>
              <w:spacing w:before="22" w:after="0" w:line="20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功能模块数量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N</w:t>
            </w:r>
          </w:p>
        </w:tc>
      </w:tr>
      <w:tr w14:paraId="0492A2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8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32D45F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控制查询请求帧长度，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</w:p>
        </w:tc>
      </w:tr>
      <w:tr w14:paraId="402087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exact"/>
        </w:trPr>
        <w:tc>
          <w:tcPr>
            <w:tcW w:w="828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C408C6">
            <w:pPr>
              <w:autoSpaceDE w:val="0"/>
              <w:autoSpaceDN w:val="0"/>
              <w:spacing w:before="20" w:after="0" w:line="202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控制查询请求帧，如向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RSU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路侧单元发出开关路侧单元指令，在此可参照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“7.1.3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开关路侧</w:t>
            </w:r>
          </w:p>
          <w:p w14:paraId="0DF81741">
            <w:pPr>
              <w:autoSpaceDE w:val="0"/>
              <w:autoSpaceDN w:val="0"/>
              <w:spacing w:before="90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单元指令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”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中的请求帧内容放入。</w:t>
            </w:r>
          </w:p>
        </w:tc>
      </w:tr>
      <w:tr w14:paraId="383D1E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8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84B18A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控制查询请求帧长度，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</w:p>
        </w:tc>
      </w:tr>
      <w:tr w14:paraId="6B5CEF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8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B3A256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控制查询请求帧</w:t>
            </w:r>
          </w:p>
        </w:tc>
      </w:tr>
      <w:tr w14:paraId="3D4D55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exact"/>
        </w:trPr>
        <w:tc>
          <w:tcPr>
            <w:tcW w:w="828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3789AF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……</w:t>
            </w:r>
          </w:p>
        </w:tc>
      </w:tr>
      <w:tr w14:paraId="7B74F6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8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0297A1">
            <w:pPr>
              <w:autoSpaceDE w:val="0"/>
              <w:autoSpaceDN w:val="0"/>
              <w:spacing w:before="2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N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控制查询请求帧长度，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</w:p>
        </w:tc>
      </w:tr>
      <w:tr w14:paraId="00796C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8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06B623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N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控制查询请求帧</w:t>
            </w:r>
          </w:p>
        </w:tc>
      </w:tr>
      <w:tr w14:paraId="20C310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exact"/>
        </w:trPr>
        <w:tc>
          <w:tcPr>
            <w:tcW w:w="828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51619F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注：外设控制服务按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TCP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协议设备功能接口向设备分条发送控制指令，也可使用功能模块组合控制帧</w:t>
            </w:r>
          </w:p>
          <w:p w14:paraId="462828E5">
            <w:pPr>
              <w:autoSpaceDE w:val="0"/>
              <w:autoSpaceDN w:val="0"/>
              <w:spacing w:before="9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向设备发送组合帧。</w:t>
            </w:r>
          </w:p>
        </w:tc>
      </w:tr>
    </w:tbl>
    <w:p w14:paraId="6A2A2A91">
      <w:pPr>
        <w:autoSpaceDE w:val="0"/>
        <w:autoSpaceDN w:val="0"/>
        <w:spacing w:before="116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6.1.2 响应(B1H)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2124"/>
        <w:gridCol w:w="4574"/>
      </w:tblGrid>
      <w:tr w14:paraId="59BE90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ACDAEC8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C7A3CCA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10073EE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5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3AD02C0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060926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4F50EA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3D75AB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82BB11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5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32BA8E">
            <w:pPr>
              <w:autoSpaceDE w:val="0"/>
              <w:autoSpaceDN w:val="0"/>
              <w:spacing w:before="20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指令代码，控制帧取值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B1H</w:t>
            </w:r>
          </w:p>
        </w:tc>
      </w:tr>
      <w:tr w14:paraId="40B4DF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4E7D6C">
            <w:pPr>
              <w:autoSpaceDE w:val="0"/>
              <w:autoSpaceDN w:val="0"/>
              <w:spacing w:before="17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499678">
            <w:pPr>
              <w:autoSpaceDE w:val="0"/>
              <w:autoSpaceDN w:val="0"/>
              <w:spacing w:before="17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F3A624">
            <w:pPr>
              <w:autoSpaceDE w:val="0"/>
              <w:autoSpaceDN w:val="0"/>
              <w:spacing w:before="17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5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EF3A7D">
            <w:pPr>
              <w:autoSpaceDE w:val="0"/>
              <w:autoSpaceDN w:val="0"/>
              <w:spacing w:before="22" w:after="0" w:line="198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时间戳，精确到毫秒，例如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2023-12-06 14:06:44:000</w:t>
            </w:r>
          </w:p>
          <w:p w14:paraId="5ADC7550">
            <w:pPr>
              <w:autoSpaceDE w:val="0"/>
              <w:autoSpaceDN w:val="0"/>
              <w:spacing w:before="9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转成时间戳为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0000018C3DBC5D20H</w:t>
            </w:r>
          </w:p>
        </w:tc>
      </w:tr>
      <w:tr w14:paraId="2EC559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39F1E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9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190FB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E40F80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5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C1D92F">
            <w:pPr>
              <w:autoSpaceDE w:val="0"/>
              <w:autoSpaceDN w:val="0"/>
              <w:spacing w:before="30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车道编号</w:t>
            </w:r>
          </w:p>
        </w:tc>
      </w:tr>
      <w:tr w14:paraId="248A69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6E6E8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14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4311E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840686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5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621578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设备验证信息</w:t>
            </w:r>
          </w:p>
        </w:tc>
      </w:tr>
      <w:tr w14:paraId="2D4C12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DE5D08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586E6E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44C285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5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F050E7">
            <w:pPr>
              <w:autoSpaceDE w:val="0"/>
              <w:autoSpaceDN w:val="0"/>
              <w:spacing w:before="20" w:after="0" w:line="202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  <w:tr w14:paraId="1A34D6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057F31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24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20803D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5E3758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DeviceNum</w:t>
            </w:r>
          </w:p>
        </w:tc>
        <w:tc>
          <w:tcPr>
            <w:tcW w:w="45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29EBCA">
            <w:pPr>
              <w:autoSpaceDE w:val="0"/>
              <w:autoSpaceDN w:val="0"/>
              <w:spacing w:before="20" w:after="0" w:line="202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功能模块数量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N</w:t>
            </w:r>
          </w:p>
        </w:tc>
      </w:tr>
      <w:tr w14:paraId="6DBF2D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825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E05C0B">
            <w:pPr>
              <w:autoSpaceDE w:val="0"/>
              <w:autoSpaceDN w:val="0"/>
              <w:spacing w:before="2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控制响应帧、查询结果帧长度，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</w:p>
        </w:tc>
      </w:tr>
      <w:tr w14:paraId="72819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5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A80FE1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控制响应帧、查询结果帧</w:t>
            </w:r>
          </w:p>
        </w:tc>
      </w:tr>
      <w:tr w14:paraId="1ADFC5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5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64244D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控制响应帧、查询结果帧长度，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</w:p>
        </w:tc>
      </w:tr>
      <w:tr w14:paraId="23AFF9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5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3DA0AE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控制响应帧、查询结果帧</w:t>
            </w:r>
          </w:p>
        </w:tc>
      </w:tr>
      <w:tr w14:paraId="47E508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exact"/>
        </w:trPr>
        <w:tc>
          <w:tcPr>
            <w:tcW w:w="825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646B25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……</w:t>
            </w:r>
          </w:p>
        </w:tc>
      </w:tr>
      <w:tr w14:paraId="542A81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5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28C6CB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N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控制响应帧、查询结果帧长度，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</w:p>
        </w:tc>
      </w:tr>
      <w:tr w14:paraId="3FC526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5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D6E591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N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控制响应帧、查询结果帧</w:t>
            </w:r>
          </w:p>
        </w:tc>
      </w:tr>
    </w:tbl>
    <w:p w14:paraId="307AFADA">
      <w:pPr>
        <w:pStyle w:val="4"/>
        <w:rPr>
          <w:color w:val="auto"/>
          <w:lang w:eastAsia="zh-CN"/>
        </w:rPr>
      </w:pPr>
      <w:bookmarkStart w:id="23" w:name="_Toc168584448"/>
      <w:r>
        <w:rPr>
          <w:color w:val="auto"/>
          <w:lang w:eastAsia="zh-CN"/>
        </w:rPr>
        <w:t>6.2 上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报</w:t>
      </w:r>
      <w:r>
        <w:rPr>
          <w:rFonts w:hint="eastAsia" w:ascii="MS Gothic" w:hAnsi="MS Gothic" w:eastAsia="MS Gothic" w:cs="MS Gothic"/>
          <w:color w:val="auto"/>
          <w:lang w:eastAsia="zh-CN"/>
        </w:rPr>
        <w:t>数据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帧</w:t>
      </w:r>
      <w:bookmarkEnd w:id="23"/>
    </w:p>
    <w:p w14:paraId="711D9060">
      <w:pPr>
        <w:autoSpaceDE w:val="0"/>
        <w:autoSpaceDN w:val="0"/>
        <w:spacing w:before="218" w:after="0" w:line="268" w:lineRule="exact"/>
        <w:ind w:left="360" w:right="360"/>
        <w:jc w:val="right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客户端主动向服务端上报含其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N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个功能模块信息的数据帧，服务端收到数</w:t>
      </w:r>
    </w:p>
    <w:p w14:paraId="54D430B5">
      <w:pPr>
        <w:autoSpaceDE w:val="0"/>
        <w:autoSpaceDN w:val="0"/>
        <w:spacing w:before="200" w:after="0" w:line="268" w:lineRule="exact"/>
        <w:jc w:val="center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据帧并处理完成后，向设备端返回上报确认帧，其包含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N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个功能模块信息的确</w:t>
      </w:r>
    </w:p>
    <w:p w14:paraId="3799D2DF">
      <w:pPr>
        <w:autoSpaceDE w:val="0"/>
        <w:autoSpaceDN w:val="0"/>
        <w:spacing w:before="210" w:after="0" w:line="240" w:lineRule="exact"/>
        <w:ind w:left="360" w:right="360"/>
      </w:pPr>
      <w:r>
        <w:rPr>
          <w:rFonts w:ascii="宋体" w:hAnsi="宋体" w:eastAsia="宋体"/>
          <w:color w:val="000000"/>
          <w:sz w:val="24"/>
        </w:rPr>
        <w:t>认状态。</w:t>
      </w:r>
    </w:p>
    <w:p w14:paraId="546F1777">
      <w:pPr>
        <w:autoSpaceDE w:val="0"/>
        <w:autoSpaceDN w:val="0"/>
        <w:spacing w:before="228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6.2.1 上报(1CH)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1908"/>
        <w:gridCol w:w="4804"/>
      </w:tblGrid>
      <w:tr w14:paraId="2BB830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98AD611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97DEB1B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9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61DA4FA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8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EC1504D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57FEC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5DE00A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B1607D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891756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8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ABAA84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指令代码，控制帧取值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1CH</w:t>
            </w:r>
          </w:p>
        </w:tc>
      </w:tr>
      <w:tr w14:paraId="028B60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D6F202">
            <w:pPr>
              <w:autoSpaceDE w:val="0"/>
              <w:autoSpaceDN w:val="0"/>
              <w:spacing w:before="17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362C53">
            <w:pPr>
              <w:autoSpaceDE w:val="0"/>
              <w:autoSpaceDN w:val="0"/>
              <w:spacing w:before="17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19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095575">
            <w:pPr>
              <w:autoSpaceDE w:val="0"/>
              <w:autoSpaceDN w:val="0"/>
              <w:spacing w:before="17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8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94EE9D">
            <w:pPr>
              <w:autoSpaceDE w:val="0"/>
              <w:autoSpaceDN w:val="0"/>
              <w:spacing w:before="20" w:after="0" w:line="202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时间戳，精确到毫秒，例如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2023-12-06 14:06:44:000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转</w:t>
            </w:r>
          </w:p>
          <w:p w14:paraId="67962C1C">
            <w:pPr>
              <w:autoSpaceDE w:val="0"/>
              <w:autoSpaceDN w:val="0"/>
              <w:spacing w:before="9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成时间戳为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0000018C3DBC5D20H</w:t>
            </w:r>
          </w:p>
        </w:tc>
      </w:tr>
      <w:tr w14:paraId="110B4D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CED96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hint="eastAsia" w:ascii="宋体" w:hAnsi="宋体" w:eastAsia="宋体"/>
                <w:color w:val="000000"/>
                <w:sz w:val="18"/>
                <w:lang w:eastAsia="zh-CN"/>
              </w:rPr>
              <w:t>9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C192A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19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F76FE0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8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80737F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车道编号</w:t>
            </w:r>
          </w:p>
        </w:tc>
      </w:tr>
      <w:tr w14:paraId="00F853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7B31D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  <w:r>
              <w:rPr>
                <w:rFonts w:hint="eastAsia" w:ascii="宋体" w:hAnsi="宋体" w:eastAsia="宋体"/>
                <w:color w:val="000000"/>
                <w:sz w:val="18"/>
                <w:lang w:eastAsia="zh-CN"/>
              </w:rPr>
              <w:t>4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BAA72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19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49830B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8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089A26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设备验证信息</w:t>
            </w:r>
          </w:p>
        </w:tc>
      </w:tr>
      <w:tr w14:paraId="3013FD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0F0E6A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  <w:r>
              <w:rPr>
                <w:rFonts w:hint="eastAsia" w:ascii="宋体" w:hAnsi="宋体" w:eastAsia="宋体"/>
                <w:color w:val="000000"/>
                <w:sz w:val="18"/>
                <w:lang w:eastAsia="zh-CN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88CB4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5D0247">
            <w:pPr>
              <w:autoSpaceDE w:val="0"/>
              <w:autoSpaceDN w:val="0"/>
              <w:spacing w:before="1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8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14E550">
            <w:pPr>
              <w:autoSpaceDE w:val="0"/>
              <w:autoSpaceDN w:val="0"/>
              <w:spacing w:before="22" w:after="0" w:line="20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  <w:tr w14:paraId="1241CA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07A500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  <w:r>
              <w:rPr>
                <w:rFonts w:hint="eastAsia" w:ascii="宋体" w:hAnsi="宋体" w:eastAsia="宋体"/>
                <w:color w:val="000000"/>
                <w:sz w:val="18"/>
                <w:lang w:eastAsia="zh-CN"/>
              </w:rPr>
              <w:t>4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881F1C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06B2E9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DeviceNum</w:t>
            </w:r>
          </w:p>
        </w:tc>
        <w:tc>
          <w:tcPr>
            <w:tcW w:w="48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C1C3E4">
            <w:pPr>
              <w:autoSpaceDE w:val="0"/>
              <w:autoSpaceDN w:val="0"/>
              <w:spacing w:before="22" w:after="0" w:line="20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功能模块数量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N</w:t>
            </w:r>
          </w:p>
        </w:tc>
      </w:tr>
      <w:tr w14:paraId="4A92CD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6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48B306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上报数据帧长度，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</w:p>
        </w:tc>
      </w:tr>
      <w:tr w14:paraId="4A84CD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6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1F6BC2">
            <w:pPr>
              <w:autoSpaceDE w:val="0"/>
              <w:autoSpaceDN w:val="0"/>
              <w:spacing w:before="22" w:after="0" w:line="198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1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上报数据帧</w:t>
            </w:r>
          </w:p>
        </w:tc>
      </w:tr>
      <w:tr w14:paraId="74C9D4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6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0F6FC0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上报数据帧长度，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</w:p>
        </w:tc>
      </w:tr>
      <w:tr w14:paraId="79F585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6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C95F57">
            <w:pPr>
              <w:autoSpaceDE w:val="0"/>
              <w:autoSpaceDN w:val="0"/>
              <w:spacing w:before="22" w:after="0" w:line="20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2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上报数据帧</w:t>
            </w:r>
          </w:p>
        </w:tc>
      </w:tr>
      <w:tr w14:paraId="74738A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exact"/>
        </w:trPr>
        <w:tc>
          <w:tcPr>
            <w:tcW w:w="826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3ECA49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……</w:t>
            </w:r>
          </w:p>
        </w:tc>
      </w:tr>
      <w:tr w14:paraId="154AAA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6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20123B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N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上报数据帧长度，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</w:p>
        </w:tc>
      </w:tr>
      <w:tr w14:paraId="7D625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6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5A9C10">
            <w:pPr>
              <w:autoSpaceDE w:val="0"/>
              <w:autoSpaceDN w:val="0"/>
              <w:spacing w:before="2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N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上报数据帧</w:t>
            </w:r>
          </w:p>
        </w:tc>
      </w:tr>
    </w:tbl>
    <w:p w14:paraId="1B5B9AE7">
      <w:pPr>
        <w:autoSpaceDE w:val="0"/>
        <w:autoSpaceDN w:val="0"/>
        <w:spacing w:before="116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6.2.2 上报确认(C1H)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1908"/>
        <w:gridCol w:w="4834"/>
      </w:tblGrid>
      <w:tr w14:paraId="3B8D67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76AC969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E51053F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9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7029D4A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C371D68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73F133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133E8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35788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6B3B74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366905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指令代码，控制帧取值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C1H</w:t>
            </w:r>
          </w:p>
        </w:tc>
      </w:tr>
      <w:tr w14:paraId="5E0099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122BF4">
            <w:pPr>
              <w:autoSpaceDE w:val="0"/>
              <w:autoSpaceDN w:val="0"/>
              <w:spacing w:before="16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EE73C4">
            <w:pPr>
              <w:autoSpaceDE w:val="0"/>
              <w:autoSpaceDN w:val="0"/>
              <w:spacing w:before="16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19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34CD03">
            <w:pPr>
              <w:autoSpaceDE w:val="0"/>
              <w:autoSpaceDN w:val="0"/>
              <w:spacing w:before="16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</w:t>
            </w:r>
          </w:p>
        </w:tc>
        <w:tc>
          <w:tcPr>
            <w:tcW w:w="4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86B0C7">
            <w:pPr>
              <w:autoSpaceDE w:val="0"/>
              <w:autoSpaceDN w:val="0"/>
              <w:spacing w:before="20" w:after="0" w:line="202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时间戳，精确到毫秒，例如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2023-12-06 14:06:44:000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转</w:t>
            </w:r>
          </w:p>
          <w:p w14:paraId="0EFC5417">
            <w:pPr>
              <w:autoSpaceDE w:val="0"/>
              <w:autoSpaceDN w:val="0"/>
              <w:spacing w:before="9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成时间戳为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0000018C3DBC5D20H</w:t>
            </w:r>
          </w:p>
        </w:tc>
      </w:tr>
      <w:tr w14:paraId="04C16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2D7846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9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67C0DE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19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7DE371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LaneHex</w:t>
            </w:r>
          </w:p>
        </w:tc>
        <w:tc>
          <w:tcPr>
            <w:tcW w:w="4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DA0561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车道编号</w:t>
            </w:r>
          </w:p>
        </w:tc>
      </w:tr>
      <w:tr w14:paraId="07B97B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8CDC31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14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34554C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19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511E1A">
            <w:pPr>
              <w:autoSpaceDE w:val="0"/>
              <w:autoSpaceDN w:val="0"/>
              <w:spacing w:before="2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CertificationInfo</w:t>
            </w:r>
          </w:p>
        </w:tc>
        <w:tc>
          <w:tcPr>
            <w:tcW w:w="4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D0DC39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设备验证信息</w:t>
            </w:r>
          </w:p>
        </w:tc>
      </w:tr>
      <w:tr w14:paraId="50055B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49531A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262C94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9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3AD68E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Reserved</w:t>
            </w:r>
          </w:p>
        </w:tc>
        <w:tc>
          <w:tcPr>
            <w:tcW w:w="4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0CFBA5">
            <w:pPr>
              <w:autoSpaceDE w:val="0"/>
              <w:autoSpaceDN w:val="0"/>
              <w:spacing w:before="22" w:after="0" w:line="202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保留字节，默认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00H</w:t>
            </w:r>
          </w:p>
        </w:tc>
      </w:tr>
      <w:tr w14:paraId="3C640B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7C95D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24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E02A2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D5559A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DeviceNum</w:t>
            </w:r>
          </w:p>
        </w:tc>
        <w:tc>
          <w:tcPr>
            <w:tcW w:w="48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641059">
            <w:pPr>
              <w:autoSpaceDE w:val="0"/>
              <w:autoSpaceDN w:val="0"/>
              <w:spacing w:before="22" w:after="0" w:line="20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功能模块数量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N</w:t>
            </w:r>
          </w:p>
        </w:tc>
      </w:tr>
      <w:tr w14:paraId="0888F2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9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C94920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服务端返回功能模块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上报确认帧长度，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</w:p>
        </w:tc>
      </w:tr>
      <w:tr w14:paraId="007899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9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F041D5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服务端返回功能模块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上报确认帧</w:t>
            </w:r>
          </w:p>
        </w:tc>
      </w:tr>
      <w:tr w14:paraId="550E5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9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E31342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服务端返回功能模块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上报确认帧长度，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</w:p>
        </w:tc>
      </w:tr>
      <w:tr w14:paraId="1E3C6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9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72C7BC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服务端返回功能模块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上报确认帧</w:t>
            </w:r>
          </w:p>
        </w:tc>
      </w:tr>
      <w:tr w14:paraId="7D8219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exact"/>
        </w:trPr>
        <w:tc>
          <w:tcPr>
            <w:tcW w:w="829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F001BE">
            <w:pPr>
              <w:autoSpaceDE w:val="0"/>
              <w:autoSpaceDN w:val="0"/>
              <w:spacing w:before="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……</w:t>
            </w:r>
          </w:p>
        </w:tc>
      </w:tr>
      <w:tr w14:paraId="1F6450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9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21C7E1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服务端返回功能模块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N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上报确认帧长度，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2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字节</w:t>
            </w:r>
          </w:p>
        </w:tc>
      </w:tr>
      <w:tr w14:paraId="1E8627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9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FB5803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服务端返回功能模块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N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上报确认帧</w:t>
            </w:r>
          </w:p>
        </w:tc>
      </w:tr>
    </w:tbl>
    <w:p w14:paraId="14596E39">
      <w:pPr>
        <w:pStyle w:val="3"/>
        <w:rPr>
          <w:color w:val="auto"/>
          <w:lang w:eastAsia="zh-CN"/>
        </w:rPr>
      </w:pPr>
      <w:bookmarkStart w:id="24" w:name="_Toc168584449"/>
      <w:r>
        <w:rPr>
          <w:rFonts w:ascii="TimesNewRomanPSMT" w:hAnsi="TimesNewRomanPSMT" w:eastAsia="TimesNewRomanPSMT"/>
          <w:color w:val="auto"/>
          <w:lang w:eastAsia="zh-CN"/>
        </w:rPr>
        <w:t>10</w:t>
      </w:r>
      <w:r>
        <w:rPr>
          <w:color w:val="auto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电动栏</w:t>
      </w:r>
      <w:r>
        <w:rPr>
          <w:rFonts w:hint="eastAsia" w:ascii="MS Gothic" w:hAnsi="MS Gothic" w:eastAsia="MS Gothic" w:cs="MS Gothic"/>
          <w:color w:val="auto"/>
          <w:lang w:eastAsia="zh-CN"/>
        </w:rPr>
        <w:t>杆机接口</w:t>
      </w:r>
      <w:bookmarkEnd w:id="24"/>
    </w:p>
    <w:p w14:paraId="653D371D">
      <w:pPr>
        <w:autoSpaceDE w:val="0"/>
        <w:autoSpaceDN w:val="0"/>
        <w:spacing w:before="340" w:after="0" w:line="240" w:lineRule="exact"/>
        <w:ind w:left="266" w:right="266"/>
        <w:jc w:val="right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若为多功能栏杆机，由于还涵盖高清车牌图像识别设备、费显等组成模块，</w:t>
      </w:r>
    </w:p>
    <w:p w14:paraId="2EA105F1">
      <w:pPr>
        <w:autoSpaceDE w:val="0"/>
        <w:autoSpaceDN w:val="0"/>
        <w:spacing w:before="228" w:after="0" w:line="240" w:lineRule="exact"/>
        <w:ind w:left="360" w:right="36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对于这些模块的接口可参考对应章节接口内容要求。</w:t>
      </w:r>
    </w:p>
    <w:p w14:paraId="750B197D">
      <w:pPr>
        <w:pStyle w:val="4"/>
        <w:rPr>
          <w:color w:val="auto"/>
          <w:lang w:eastAsia="zh-CN"/>
        </w:rPr>
      </w:pPr>
      <w:bookmarkStart w:id="25" w:name="_Toc168584450"/>
      <w:r>
        <w:rPr>
          <w:color w:val="auto"/>
          <w:lang w:eastAsia="zh-CN"/>
        </w:rPr>
        <w:t xml:space="preserve">10.1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栏</w:t>
      </w:r>
      <w:r>
        <w:rPr>
          <w:rFonts w:hint="eastAsia" w:ascii="MS Gothic" w:hAnsi="MS Gothic" w:eastAsia="MS Gothic" w:cs="MS Gothic"/>
          <w:color w:val="auto"/>
          <w:lang w:eastAsia="zh-CN"/>
        </w:rPr>
        <w:t>杆控制（</w:t>
      </w:r>
      <w:r>
        <w:rPr>
          <w:color w:val="auto"/>
          <w:lang w:eastAsia="zh-CN"/>
        </w:rPr>
        <w:t>01）</w:t>
      </w:r>
      <w:bookmarkEnd w:id="25"/>
    </w:p>
    <w:p w14:paraId="3B7EA1CB">
      <w:pPr>
        <w:autoSpaceDE w:val="0"/>
        <w:autoSpaceDN w:val="0"/>
        <w:spacing w:before="220" w:after="0" w:line="266" w:lineRule="exact"/>
        <w:ind w:left="514" w:right="514"/>
        <w:jc w:val="right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通过栏杆控制指令，完成电动栏杆机的落杆和抬杆功能，功能编号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01H</w:t>
      </w:r>
      <w:r>
        <w:rPr>
          <w:rFonts w:ascii="宋体" w:hAnsi="宋体" w:eastAsia="宋体"/>
          <w:color w:val="000000"/>
          <w:sz w:val="24"/>
          <w:lang w:eastAsia="zh-CN"/>
        </w:rPr>
        <w:t>。</w:t>
      </w:r>
    </w:p>
    <w:p w14:paraId="303A92E6">
      <w:pPr>
        <w:autoSpaceDE w:val="0"/>
        <w:autoSpaceDN w:val="0"/>
        <w:spacing w:before="210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10.1.1 请求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1514"/>
        <w:gridCol w:w="5228"/>
      </w:tblGrid>
      <w:tr w14:paraId="62EB00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28529B1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B15793D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896408C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5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D863356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2F1C74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9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CF0EFC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控制请求帧</w:t>
            </w:r>
          </w:p>
        </w:tc>
      </w:tr>
      <w:tr w14:paraId="563B18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EDD643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4F2D6B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591BA7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5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A3BF8A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E4H</w:t>
            </w:r>
          </w:p>
        </w:tc>
      </w:tr>
      <w:tr w14:paraId="0CE744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0F8072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E0A296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2DF010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5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697973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780B21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77381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EF5D3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4C0A31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5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81ACB7">
            <w:pPr>
              <w:autoSpaceDE w:val="0"/>
              <w:autoSpaceDN w:val="0"/>
              <w:spacing w:before="2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</w:t>
            </w:r>
          </w:p>
        </w:tc>
      </w:tr>
      <w:tr w14:paraId="7EE3B5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EB2D9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33F2D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93D74C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WarmStaus</w:t>
            </w:r>
          </w:p>
        </w:tc>
        <w:tc>
          <w:tcPr>
            <w:tcW w:w="5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7AD2FC">
            <w:pPr>
              <w:autoSpaceDE w:val="0"/>
              <w:autoSpaceDN w:val="0"/>
              <w:spacing w:before="20" w:after="0" w:line="202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</w:rPr>
              <w:t>落杆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01H-</w:t>
            </w:r>
            <w:r>
              <w:rPr>
                <w:rFonts w:ascii="宋体" w:hAnsi="宋体" w:eastAsia="宋体"/>
                <w:color w:val="000000"/>
                <w:sz w:val="18"/>
              </w:rPr>
              <w:t>抬杆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02H-</w:t>
            </w:r>
            <w:r>
              <w:rPr>
                <w:rFonts w:ascii="宋体" w:hAnsi="宋体" w:eastAsia="宋体"/>
                <w:color w:val="000000"/>
                <w:sz w:val="18"/>
              </w:rPr>
              <w:t>长抬</w:t>
            </w:r>
          </w:p>
        </w:tc>
      </w:tr>
    </w:tbl>
    <w:p w14:paraId="1D7AE793">
      <w:pPr>
        <w:autoSpaceDE w:val="0"/>
        <w:autoSpaceDN w:val="0"/>
        <w:spacing w:before="116" w:after="114" w:line="240" w:lineRule="exact"/>
        <w:ind w:left="360" w:right="360"/>
        <w:rPr>
          <w:rFonts w:hint="eastAsia" w:eastAsia="宋体" w:asciiTheme="minorHAnsi" w:hAnsiTheme="minorHAnsi" w:cstheme="minorBidi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ascii="宋体" w:hAnsi="宋体" w:eastAsia="宋体"/>
          <w:color w:val="000000"/>
          <w:sz w:val="18"/>
        </w:rPr>
        <w:t>落杆</w:t>
      </w:r>
      <w:r>
        <w:rPr>
          <w:rFonts w:hint="eastAsia" w:ascii="宋体" w:hAnsi="宋体" w:eastAsia="宋体"/>
          <w:color w:val="000000"/>
          <w:sz w:val="18"/>
          <w:lang w:val="en-US" w:eastAsia="zh-CN"/>
        </w:rPr>
        <w:t>,</w:t>
      </w:r>
    </w:p>
    <w:p w14:paraId="51589B30">
      <w:pPr>
        <w:autoSpaceDE w:val="0"/>
        <w:autoSpaceDN w:val="0"/>
        <w:spacing w:before="116" w:after="114" w:line="240" w:lineRule="exact"/>
        <w:ind w:left="360" w:right="360"/>
        <w:rPr>
          <w:rFonts w:ascii="黑体" w:hAnsi="黑体" w:eastAsia="黑体"/>
          <w:color w:val="000000"/>
          <w:sz w:val="24"/>
        </w:rPr>
      </w:pPr>
      <w:r>
        <w:rPr>
          <w:rFonts w:hint="eastAsia" w:eastAsia="宋体" w:asciiTheme="minorHAnsi" w:hAnsiTheme="minorHAnsi" w:cstheme="minorBidi"/>
          <w:b w:val="0"/>
          <w:bCs w:val="0"/>
          <w:color w:val="auto"/>
          <w:sz w:val="22"/>
          <w:szCs w:val="22"/>
          <w:lang w:val="en-US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>FF FF 00 08 00 00 00 1F 1B 00 00 01 9A 38 D0 14 1C 20 13 14 52 00 01 23 45 67 89 AB CD EF 00 00 01 00 04 E4 01 01 00 62 F0</w:t>
      </w:r>
    </w:p>
    <w:p w14:paraId="11C1BEE4">
      <w:pPr>
        <w:autoSpaceDE w:val="0"/>
        <w:autoSpaceDN w:val="0"/>
        <w:spacing w:before="116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10.1.2 响应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1514"/>
        <w:gridCol w:w="5214"/>
      </w:tblGrid>
      <w:tr w14:paraId="0C6D1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98B2D55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D121845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A26FB39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52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77F1A58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68A6E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828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12E9E6E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控制响应帧</w:t>
            </w:r>
          </w:p>
        </w:tc>
      </w:tr>
      <w:tr w14:paraId="12E8BE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67470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29512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4D90D9">
            <w:pPr>
              <w:autoSpaceDE w:val="0"/>
              <w:autoSpaceDN w:val="0"/>
              <w:spacing w:before="1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52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BCEE93">
            <w:pPr>
              <w:autoSpaceDE w:val="0"/>
              <w:autoSpaceDN w:val="0"/>
              <w:spacing w:before="22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E4H</w:t>
            </w:r>
          </w:p>
        </w:tc>
      </w:tr>
      <w:tr w14:paraId="7BA517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FEB85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61933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F80AFE">
            <w:pPr>
              <w:autoSpaceDE w:val="0"/>
              <w:autoSpaceDN w:val="0"/>
              <w:spacing w:before="1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52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BCF8D0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4DCC6D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60FC81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762876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D050EF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52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777D9C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</w:t>
            </w:r>
          </w:p>
        </w:tc>
      </w:tr>
      <w:tr w14:paraId="2F49D1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59CD70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9128CA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DDC3B1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CtlStatus</w:t>
            </w:r>
          </w:p>
        </w:tc>
        <w:tc>
          <w:tcPr>
            <w:tcW w:w="52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B6D6B7">
            <w:pPr>
              <w:autoSpaceDE w:val="0"/>
              <w:autoSpaceDN w:val="0"/>
              <w:spacing w:before="2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功能模块功能控制结果，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控制成功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,01H-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控制失败</w:t>
            </w:r>
          </w:p>
        </w:tc>
      </w:tr>
      <w:tr w14:paraId="49E58F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EBC1D9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F807D1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CB10AF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UnixTime1</w:t>
            </w:r>
          </w:p>
        </w:tc>
        <w:tc>
          <w:tcPr>
            <w:tcW w:w="52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4CAF2F">
            <w:pPr>
              <w:autoSpaceDE w:val="0"/>
              <w:autoSpaceDN w:val="0"/>
              <w:spacing w:before="2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收到通知时间，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时间戳，单位毫秒</w:t>
            </w:r>
          </w:p>
        </w:tc>
      </w:tr>
      <w:tr w14:paraId="30BCE9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4E1EA1">
            <w:pPr>
              <w:autoSpaceDE w:val="0"/>
              <w:autoSpaceDN w:val="0"/>
              <w:spacing w:before="8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53CF85">
            <w:pPr>
              <w:autoSpaceDE w:val="0"/>
              <w:autoSpaceDN w:val="0"/>
              <w:spacing w:before="8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15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0C9A88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UnixTime2</w:t>
            </w:r>
          </w:p>
        </w:tc>
        <w:tc>
          <w:tcPr>
            <w:tcW w:w="52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D789E8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控制完成时间，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Unix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时间戳，单位毫秒</w:t>
            </w:r>
          </w:p>
        </w:tc>
      </w:tr>
      <w:tr w14:paraId="5A65F3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8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460054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注：栏杆机需在完成控制后返回数据。</w:t>
            </w:r>
          </w:p>
        </w:tc>
      </w:tr>
    </w:tbl>
    <w:p w14:paraId="7A49F5C4">
      <w:pPr>
        <w:pStyle w:val="3"/>
        <w:rPr>
          <w:rFonts w:hint="eastAsia" w:eastAsia="宋体"/>
          <w:color w:val="auto"/>
          <w:lang w:val="en-US" w:eastAsia="zh-CN"/>
        </w:rPr>
      </w:pPr>
      <w:bookmarkStart w:id="26" w:name="_Toc168584451"/>
      <w:r>
        <w:rPr>
          <w:rFonts w:hint="eastAsia" w:eastAsia="宋体" w:asciiTheme="minorHAnsi" w:hAnsiTheme="minorHAnsi" w:cstheme="minorBidi"/>
          <w:b w:val="0"/>
          <w:bCs w:val="0"/>
          <w:color w:val="auto"/>
          <w:sz w:val="22"/>
          <w:szCs w:val="22"/>
          <w:lang w:val="en-US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02 00 00 00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2F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B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1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 00 01 9A 38 64 5D E3 20 13 14 52 00 01 23 45 67 89 AB CD EF 00 00 01 00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14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E4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01 0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1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>00 00 01 9A 38 64 5D E3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>00 00 01 9A 38 64 5D E3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 B8 49</w:t>
      </w:r>
    </w:p>
    <w:p w14:paraId="1916DFD7">
      <w:pPr>
        <w:pStyle w:val="4"/>
        <w:rPr>
          <w:color w:val="auto"/>
          <w:lang w:eastAsia="zh-CN"/>
        </w:rPr>
      </w:pPr>
    </w:p>
    <w:p w14:paraId="71818455">
      <w:pPr>
        <w:pStyle w:val="4"/>
        <w:rPr>
          <w:color w:val="auto"/>
          <w:lang w:eastAsia="zh-CN"/>
        </w:rPr>
      </w:pPr>
      <w:r>
        <w:rPr>
          <w:color w:val="auto"/>
          <w:lang w:eastAsia="zh-CN"/>
        </w:rPr>
        <w:t>10.2 抬落杆到位信号（02）</w:t>
      </w:r>
      <w:bookmarkEnd w:id="26"/>
    </w:p>
    <w:p w14:paraId="3AF65895">
      <w:pPr>
        <w:autoSpaceDE w:val="0"/>
        <w:autoSpaceDN w:val="0"/>
        <w:spacing w:before="220" w:after="0" w:line="266" w:lineRule="exact"/>
        <w:ind w:left="240" w:right="240"/>
        <w:jc w:val="right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通过抬落杆到位信号指令，完成栏杆机抬落杆信号上报功能，功能编号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02H</w:t>
      </w:r>
      <w:r>
        <w:rPr>
          <w:rFonts w:ascii="宋体" w:hAnsi="宋体" w:eastAsia="宋体"/>
          <w:color w:val="000000"/>
          <w:sz w:val="24"/>
          <w:lang w:eastAsia="zh-CN"/>
        </w:rPr>
        <w:t>。</w:t>
      </w:r>
    </w:p>
    <w:p w14:paraId="18C1797A">
      <w:pPr>
        <w:autoSpaceDE w:val="0"/>
        <w:autoSpaceDN w:val="0"/>
        <w:spacing w:before="496" w:after="114" w:line="240" w:lineRule="exact"/>
        <w:ind w:left="360" w:right="360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>10.2.1 上报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1908"/>
        <w:gridCol w:w="4820"/>
      </w:tblGrid>
      <w:tr w14:paraId="381557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6D9F9A0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AC65F5A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9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A196585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8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BFA7513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3F265C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8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D52BD57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上报数据帧</w:t>
            </w:r>
          </w:p>
        </w:tc>
      </w:tr>
      <w:tr w14:paraId="057113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3B96FC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963935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66459E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19D58B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E4H</w:t>
            </w:r>
          </w:p>
        </w:tc>
      </w:tr>
      <w:tr w14:paraId="019879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D24C14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A281F6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A3BCDC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19E0C6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0967DE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646B3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CEB4B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BFE663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48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20B3B9">
            <w:pPr>
              <w:autoSpaceDE w:val="0"/>
              <w:autoSpaceDN w:val="0"/>
              <w:spacing w:before="2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02H</w:t>
            </w:r>
          </w:p>
        </w:tc>
      </w:tr>
      <w:tr w14:paraId="7065A2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709FD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A3478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5AB0F5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BarStatus</w:t>
            </w:r>
          </w:p>
        </w:tc>
        <w:tc>
          <w:tcPr>
            <w:tcW w:w="48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4E7B3E">
            <w:pPr>
              <w:autoSpaceDE w:val="0"/>
              <w:autoSpaceDN w:val="0"/>
              <w:spacing w:before="20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栏杆状态，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落杆到位，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抬杆到位</w:t>
            </w:r>
          </w:p>
        </w:tc>
      </w:tr>
      <w:tr w14:paraId="4C71D2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8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2A5DF6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注： 栏杆机在完成栏杆控制后，将栏杆机抬落杆的到位信号反馈给服务端</w:t>
            </w:r>
          </w:p>
        </w:tc>
      </w:tr>
    </w:tbl>
    <w:p w14:paraId="065575F7">
      <w:pPr>
        <w:autoSpaceDE w:val="0"/>
        <w:autoSpaceDN w:val="0"/>
        <w:spacing w:before="116" w:after="114" w:line="240" w:lineRule="exact"/>
        <w:ind w:left="360" w:right="360"/>
        <w:rPr>
          <w:rFonts w:hint="default" w:eastAsia="宋体" w:asciiTheme="minorHAnsi" w:hAnsiTheme="minorHAnsi" w:cstheme="minorBidi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ascii="宋体" w:hAnsi="宋体" w:eastAsia="宋体"/>
          <w:color w:val="000000"/>
          <w:sz w:val="18"/>
          <w:lang w:eastAsia="zh-CN"/>
        </w:rPr>
        <w:t>栏杆状态</w:t>
      </w:r>
      <w:r>
        <w:rPr>
          <w:rFonts w:hint="eastAsia" w:ascii="宋体" w:hAnsi="宋体" w:eastAsia="宋体"/>
          <w:color w:val="000000"/>
          <w:sz w:val="18"/>
          <w:lang w:val="en-US" w:eastAsia="zh-CN"/>
        </w:rPr>
        <w:t>:</w:t>
      </w:r>
      <w:r>
        <w:rPr>
          <w:rFonts w:ascii="宋体" w:hAnsi="宋体" w:eastAsia="宋体"/>
          <w:color w:val="000000"/>
          <w:sz w:val="18"/>
          <w:lang w:eastAsia="zh-CN"/>
        </w:rPr>
        <w:t>落杆到位</w:t>
      </w:r>
    </w:p>
    <w:p w14:paraId="183CC565">
      <w:pPr>
        <w:autoSpaceDE w:val="0"/>
        <w:autoSpaceDN w:val="0"/>
        <w:spacing w:before="116" w:after="114" w:line="240" w:lineRule="exact"/>
        <w:ind w:left="360" w:right="360"/>
        <w:rPr>
          <w:rFonts w:hint="eastAsia" w:ascii="黑体" w:hAnsi="黑体" w:eastAsia="宋体"/>
          <w:color w:val="000000"/>
          <w:sz w:val="24"/>
          <w:lang w:val="en-US" w:eastAsia="zh-CN"/>
        </w:rPr>
      </w:pPr>
      <w:r>
        <w:rPr>
          <w:rFonts w:hint="eastAsia" w:eastAsia="宋体" w:asciiTheme="minorHAnsi" w:hAnsiTheme="minorHAnsi" w:cstheme="minorBidi"/>
          <w:b w:val="0"/>
          <w:bCs w:val="0"/>
          <w:color w:val="auto"/>
          <w:sz w:val="22"/>
          <w:szCs w:val="22"/>
          <w:lang w:val="en-US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08 00 00 00 1F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1C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 00 01 9A 38 D0 14 1C 20 13 14 52 00 01 23 45 67 89 AB CD EF 00 00 01 00 04 E4 01 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2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 03 36</w:t>
      </w:r>
    </w:p>
    <w:p w14:paraId="0D0AB1D2">
      <w:pPr>
        <w:autoSpaceDE w:val="0"/>
        <w:autoSpaceDN w:val="0"/>
        <w:spacing w:before="114" w:after="116" w:line="240" w:lineRule="exact"/>
        <w:ind w:left="360" w:right="360"/>
        <w:rPr>
          <w:rFonts w:ascii="黑体" w:hAnsi="黑体" w:eastAsia="黑体"/>
          <w:color w:val="000000"/>
          <w:sz w:val="24"/>
        </w:rPr>
      </w:pPr>
    </w:p>
    <w:p w14:paraId="2176F3A4">
      <w:pPr>
        <w:autoSpaceDE w:val="0"/>
        <w:autoSpaceDN w:val="0"/>
        <w:spacing w:before="114" w:after="116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10.2.2 上报确认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026"/>
        <w:gridCol w:w="1540"/>
        <w:gridCol w:w="4754"/>
      </w:tblGrid>
      <w:tr w14:paraId="5155A6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17F4272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1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D142CE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3E3F733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7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1F83965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32F8A2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30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E75502A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上报确认帧</w:t>
            </w:r>
          </w:p>
        </w:tc>
      </w:tr>
      <w:tr w14:paraId="04910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F1F7A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0C9A8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EA9BDA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7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9CE3DA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E4H</w:t>
            </w:r>
          </w:p>
        </w:tc>
      </w:tr>
      <w:tr w14:paraId="6FD60D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6CB73C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D34662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CBCA78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7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05F93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5B4F44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F27AA6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800037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6DEE70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47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52736B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02H</w:t>
            </w:r>
          </w:p>
        </w:tc>
      </w:tr>
      <w:tr w14:paraId="394F6D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BF3555">
            <w:pPr>
              <w:autoSpaceDE w:val="0"/>
              <w:autoSpaceDN w:val="0"/>
              <w:spacing w:before="17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168262">
            <w:pPr>
              <w:autoSpaceDE w:val="0"/>
              <w:autoSpaceDN w:val="0"/>
              <w:spacing w:before="17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0FAA8C">
            <w:pPr>
              <w:autoSpaceDE w:val="0"/>
              <w:autoSpaceDN w:val="0"/>
              <w:spacing w:before="17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RecvStatus</w:t>
            </w:r>
          </w:p>
        </w:tc>
        <w:tc>
          <w:tcPr>
            <w:tcW w:w="47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7C6ACE">
            <w:pPr>
              <w:autoSpaceDE w:val="0"/>
              <w:autoSpaceDN w:val="0"/>
              <w:spacing w:before="22" w:after="0" w:line="198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服务端接收处理结果，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接收处理成功，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接收处理</w:t>
            </w:r>
          </w:p>
          <w:p w14:paraId="5775867D">
            <w:pPr>
              <w:autoSpaceDE w:val="0"/>
              <w:autoSpaceDN w:val="0"/>
              <w:spacing w:before="10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失败</w:t>
            </w:r>
          </w:p>
        </w:tc>
      </w:tr>
    </w:tbl>
    <w:p w14:paraId="5F784D0A">
      <w:pPr>
        <w:autoSpaceDE w:val="0"/>
        <w:autoSpaceDN w:val="0"/>
        <w:spacing w:before="116" w:after="114" w:line="240" w:lineRule="exact"/>
        <w:ind w:right="360"/>
        <w:rPr>
          <w:rFonts w:ascii="TimesNewRomanPSMT" w:hAnsi="TimesNewRomanPSMT" w:eastAsia="TimesNewRomanPSMT"/>
          <w:color w:val="auto"/>
        </w:rPr>
      </w:pPr>
      <w:bookmarkStart w:id="27" w:name="_Toc168584452"/>
      <w:r>
        <w:rPr>
          <w:rFonts w:hint="eastAsia" w:eastAsia="宋体" w:asciiTheme="minorHAnsi" w:hAnsiTheme="minorHAnsi" w:cstheme="minorBidi"/>
          <w:b w:val="0"/>
          <w:bCs w:val="0"/>
          <w:color w:val="auto"/>
          <w:sz w:val="22"/>
          <w:szCs w:val="22"/>
          <w:lang w:val="en-US" w:eastAsia="zh-CN" w:bidi="ar-SA"/>
        </w:rPr>
        <w:t>列如：</w:t>
      </w:r>
      <w:r>
        <w:rPr>
          <w:rFonts w:hint="eastAsia" w:eastAsia="宋体" w:cstheme="minorBidi"/>
          <w:b w:val="0"/>
          <w:bCs w:val="0"/>
          <w:color w:val="auto"/>
          <w:sz w:val="22"/>
          <w:szCs w:val="22"/>
          <w:lang w:val="en-US" w:eastAsia="zh-CN" w:bidi="ar-SA"/>
        </w:rPr>
        <w:t xml:space="preserve"> 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08 00 00 00 1F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C1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 00 01 9A 38 D0 14 1C 20 13 14 52 00 01 23 45 67 89 AB CD EF 00 00 01 00 04 E4 01 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2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 BA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 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>EA</w:t>
      </w:r>
    </w:p>
    <w:p w14:paraId="0274D8B8">
      <w:pPr>
        <w:pStyle w:val="3"/>
        <w:rPr>
          <w:color w:val="auto"/>
        </w:rPr>
      </w:pPr>
      <w:r>
        <w:rPr>
          <w:rFonts w:ascii="TimesNewRomanPSMT" w:hAnsi="TimesNewRomanPSMT" w:eastAsia="TimesNewRomanPSMT"/>
          <w:color w:val="auto"/>
        </w:rPr>
        <w:t>11</w:t>
      </w:r>
      <w:r>
        <w:rPr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color w:val="auto"/>
        </w:rPr>
        <w:t>车辆检测</w:t>
      </w:r>
      <w:r>
        <w:rPr>
          <w:rFonts w:hint="eastAsia" w:ascii="MS Gothic" w:hAnsi="MS Gothic" w:eastAsia="MS Gothic" w:cs="MS Gothic"/>
          <w:color w:val="auto"/>
        </w:rPr>
        <w:t>器接口</w:t>
      </w:r>
      <w:bookmarkEnd w:id="27"/>
    </w:p>
    <w:p w14:paraId="290C30E4">
      <w:pPr>
        <w:pStyle w:val="4"/>
        <w:rPr>
          <w:color w:val="auto"/>
        </w:rPr>
      </w:pPr>
      <w:bookmarkStart w:id="28" w:name="_Toc168584453"/>
      <w:r>
        <w:rPr>
          <w:color w:val="auto"/>
        </w:rPr>
        <w:t>11.1 信息上</w:t>
      </w:r>
      <w:r>
        <w:rPr>
          <w:rFonts w:hint="eastAsia" w:ascii="微软雅黑" w:hAnsi="微软雅黑" w:eastAsia="微软雅黑" w:cs="微软雅黑"/>
          <w:color w:val="auto"/>
        </w:rPr>
        <w:t>报</w:t>
      </w:r>
      <w:r>
        <w:rPr>
          <w:rFonts w:hint="eastAsia" w:ascii="MS Gothic" w:hAnsi="MS Gothic" w:eastAsia="MS Gothic" w:cs="MS Gothic"/>
          <w:color w:val="auto"/>
        </w:rPr>
        <w:t>（</w:t>
      </w:r>
      <w:r>
        <w:rPr>
          <w:color w:val="auto"/>
        </w:rPr>
        <w:t>01）</w:t>
      </w:r>
      <w:bookmarkEnd w:id="28"/>
    </w:p>
    <w:p w14:paraId="5F1B280B">
      <w:pPr>
        <w:autoSpaceDE w:val="0"/>
        <w:autoSpaceDN w:val="0"/>
        <w:spacing w:before="218" w:after="0" w:line="268" w:lineRule="exact"/>
        <w:ind w:left="840" w:right="84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通过信息上报指令，完成车检状态上报功能，功能编号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01H</w:t>
      </w:r>
      <w:r>
        <w:rPr>
          <w:rFonts w:ascii="宋体" w:hAnsi="宋体" w:eastAsia="宋体"/>
          <w:color w:val="000000"/>
          <w:sz w:val="24"/>
          <w:lang w:eastAsia="zh-CN"/>
        </w:rPr>
        <w:t>。</w:t>
      </w:r>
    </w:p>
    <w:p w14:paraId="3849087C">
      <w:pPr>
        <w:autoSpaceDE w:val="0"/>
        <w:autoSpaceDN w:val="0"/>
        <w:spacing w:before="210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11.1.1 上报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1558"/>
        <w:gridCol w:w="5244"/>
      </w:tblGrid>
      <w:tr w14:paraId="0F0659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99A14FD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A669C13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D223B8F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数据元</w:t>
            </w:r>
          </w:p>
        </w:tc>
        <w:tc>
          <w:tcPr>
            <w:tcW w:w="52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95275DD">
            <w:pPr>
              <w:autoSpaceDE w:val="0"/>
              <w:autoSpaceDN w:val="0"/>
              <w:spacing w:before="28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数据内容</w:t>
            </w:r>
          </w:p>
        </w:tc>
      </w:tr>
      <w:tr w14:paraId="5F856F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35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0C052A0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上报数据帧</w:t>
            </w:r>
          </w:p>
        </w:tc>
      </w:tr>
      <w:tr w14:paraId="5FC2C4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432287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17B8EF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CB7CBB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52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D21331">
            <w:pPr>
              <w:autoSpaceDE w:val="0"/>
              <w:autoSpaceDN w:val="0"/>
              <w:spacing w:before="20" w:after="0" w:line="200" w:lineRule="exact"/>
              <w:ind w:left="102" w:right="10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E5H</w:t>
            </w:r>
          </w:p>
        </w:tc>
      </w:tr>
      <w:tr w14:paraId="491201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1B81F8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3BD4B4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2BDA1D">
            <w:pPr>
              <w:autoSpaceDE w:val="0"/>
              <w:autoSpaceDN w:val="0"/>
              <w:spacing w:before="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52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3C8FEC">
            <w:pPr>
              <w:autoSpaceDE w:val="0"/>
              <w:autoSpaceDN w:val="0"/>
              <w:spacing w:before="26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4EF386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D52D33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3D52ED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28B456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52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3357A0">
            <w:pPr>
              <w:autoSpaceDE w:val="0"/>
              <w:autoSpaceDN w:val="0"/>
              <w:spacing w:before="24" w:after="0" w:line="198" w:lineRule="exact"/>
              <w:ind w:left="102" w:right="10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</w:t>
            </w:r>
          </w:p>
        </w:tc>
      </w:tr>
      <w:tr w14:paraId="68F01D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0968C9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9BB8F5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14C446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Status</w:t>
            </w:r>
          </w:p>
        </w:tc>
        <w:tc>
          <w:tcPr>
            <w:tcW w:w="52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7A884A">
            <w:pPr>
              <w:autoSpaceDE w:val="0"/>
              <w:autoSpaceDN w:val="0"/>
              <w:spacing w:before="22" w:after="0" w:line="198" w:lineRule="exact"/>
              <w:ind w:left="102" w:right="10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车检状态，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无车，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有车</w:t>
            </w:r>
          </w:p>
        </w:tc>
      </w:tr>
    </w:tbl>
    <w:p w14:paraId="78EDAE2E">
      <w:pPr>
        <w:autoSpaceDE w:val="0"/>
        <w:autoSpaceDN w:val="0"/>
        <w:spacing w:before="116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11.1.2 上报确认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026"/>
        <w:gridCol w:w="1524"/>
        <w:gridCol w:w="4820"/>
      </w:tblGrid>
      <w:tr w14:paraId="50FDE2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009F6F3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1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4096F89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36C878B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8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1054D0B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1A4E26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35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36BDF1E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上报确认帧</w:t>
            </w:r>
          </w:p>
        </w:tc>
      </w:tr>
      <w:tr w14:paraId="62809A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414EA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1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1C2D6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0859BD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52B177">
            <w:pPr>
              <w:autoSpaceDE w:val="0"/>
              <w:autoSpaceDN w:val="0"/>
              <w:spacing w:before="2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E5H</w:t>
            </w:r>
          </w:p>
        </w:tc>
      </w:tr>
      <w:tr w14:paraId="4DF28A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7711B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20321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675E6E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EC75AC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78E093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C695D0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9EA7DA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99D588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48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E97C10">
            <w:pPr>
              <w:autoSpaceDE w:val="0"/>
              <w:autoSpaceDN w:val="0"/>
              <w:spacing w:before="2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</w:t>
            </w:r>
          </w:p>
        </w:tc>
      </w:tr>
      <w:tr w14:paraId="0CA015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16B867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1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73499C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4B54FF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RecvStatus</w:t>
            </w:r>
          </w:p>
        </w:tc>
        <w:tc>
          <w:tcPr>
            <w:tcW w:w="48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71F9C9">
            <w:pPr>
              <w:autoSpaceDE w:val="0"/>
              <w:autoSpaceDN w:val="0"/>
              <w:spacing w:before="20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服务端接收处理结果，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处理成功，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处理失败</w:t>
            </w:r>
          </w:p>
        </w:tc>
      </w:tr>
    </w:tbl>
    <w:p w14:paraId="349459F7">
      <w:pPr>
        <w:pStyle w:val="4"/>
        <w:rPr>
          <w:color w:val="auto"/>
          <w:lang w:eastAsia="zh-CN"/>
        </w:rPr>
      </w:pPr>
      <w:bookmarkStart w:id="29" w:name="_Toc168584454"/>
      <w:r>
        <w:rPr>
          <w:color w:val="auto"/>
          <w:lang w:eastAsia="zh-CN"/>
        </w:rPr>
        <w:t xml:space="preserve">11.2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车检</w:t>
      </w:r>
      <w:r>
        <w:rPr>
          <w:rFonts w:hint="eastAsia" w:ascii="MS Gothic" w:hAnsi="MS Gothic" w:eastAsia="MS Gothic" w:cs="MS Gothic"/>
          <w:color w:val="auto"/>
          <w:lang w:eastAsia="zh-CN"/>
        </w:rPr>
        <w:t>除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雾</w:t>
      </w:r>
      <w:r>
        <w:rPr>
          <w:rFonts w:hint="eastAsia" w:ascii="MS Gothic" w:hAnsi="MS Gothic" w:eastAsia="MS Gothic" w:cs="MS Gothic"/>
          <w:color w:val="auto"/>
          <w:lang w:eastAsia="zh-CN"/>
        </w:rPr>
        <w:t>除水（</w:t>
      </w:r>
      <w:r>
        <w:rPr>
          <w:color w:val="auto"/>
          <w:lang w:eastAsia="zh-CN"/>
        </w:rPr>
        <w:t>02）</w:t>
      </w:r>
      <w:bookmarkEnd w:id="29"/>
    </w:p>
    <w:p w14:paraId="39852E59">
      <w:pPr>
        <w:autoSpaceDE w:val="0"/>
        <w:autoSpaceDN w:val="0"/>
        <w:spacing w:before="222" w:after="0" w:line="264" w:lineRule="exact"/>
        <w:ind w:left="514" w:right="514"/>
        <w:jc w:val="right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通过车检除雾除水指令，完成车辆检测器除雾除水功能，功能编号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02H</w:t>
      </w:r>
      <w:r>
        <w:rPr>
          <w:rFonts w:ascii="宋体" w:hAnsi="宋体" w:eastAsia="宋体"/>
          <w:color w:val="000000"/>
          <w:sz w:val="24"/>
          <w:lang w:eastAsia="zh-CN"/>
        </w:rPr>
        <w:t>。</w:t>
      </w:r>
    </w:p>
    <w:p w14:paraId="53903801">
      <w:pPr>
        <w:autoSpaceDE w:val="0"/>
        <w:autoSpaceDN w:val="0"/>
        <w:spacing w:before="210" w:after="116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11.2.1 请求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1524"/>
        <w:gridCol w:w="5218"/>
      </w:tblGrid>
      <w:tr w14:paraId="440CC6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556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tbl>
            <w:tblPr>
              <w:tblStyle w:val="35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98"/>
              <w:gridCol w:w="850"/>
            </w:tblGrid>
            <w:tr w14:paraId="514DC19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6" w:hRule="exact"/>
              </w:trPr>
              <w:tc>
                <w:tcPr>
                  <w:tcW w:w="698" w:type="dxa"/>
                  <w:shd w:val="clear" w:color="auto" w:fill="E7E6E6"/>
                  <w:tcMar>
                    <w:left w:w="0" w:type="dxa"/>
                    <w:right w:w="0" w:type="dxa"/>
                  </w:tcMar>
                </w:tcPr>
                <w:p w14:paraId="08B95706">
                  <w:pPr>
                    <w:autoSpaceDE w:val="0"/>
                    <w:autoSpaceDN w:val="0"/>
                    <w:spacing w:before="28" w:after="0" w:line="180" w:lineRule="exact"/>
                    <w:ind w:left="104" w:right="104"/>
                  </w:pPr>
                  <w:r>
                    <w:rPr>
                      <w:rFonts w:ascii="宋体" w:hAnsi="宋体" w:eastAsia="宋体"/>
                      <w:color w:val="000000"/>
                      <w:sz w:val="18"/>
                    </w:rPr>
                    <w:t>位置</w:t>
                  </w:r>
                </w:p>
              </w:tc>
              <w:tc>
                <w:tcPr>
                  <w:tcW w:w="850" w:type="dxa"/>
                  <w:shd w:val="clear" w:color="auto" w:fill="E7E6E6"/>
                  <w:tcMar>
                    <w:left w:w="0" w:type="dxa"/>
                    <w:right w:w="0" w:type="dxa"/>
                  </w:tcMar>
                </w:tcPr>
                <w:p w14:paraId="07FC4EF8">
                  <w:pPr>
                    <w:autoSpaceDE w:val="0"/>
                    <w:autoSpaceDN w:val="0"/>
                    <w:spacing w:before="28" w:after="0" w:line="180" w:lineRule="exact"/>
                    <w:ind w:left="110" w:right="110"/>
                  </w:pPr>
                  <w:r>
                    <w:rPr>
                      <w:rFonts w:ascii="宋体" w:hAnsi="宋体" w:eastAsia="宋体"/>
                      <w:color w:val="000000"/>
                      <w:sz w:val="18"/>
                    </w:rPr>
                    <w:t>字节数</w:t>
                  </w:r>
                </w:p>
              </w:tc>
            </w:tr>
          </w:tbl>
          <w:p w14:paraId="477B0179"/>
          <w:p w14:paraId="43E7AE57">
            <w:pPr>
              <w:autoSpaceDE w:val="0"/>
              <w:autoSpaceDN w:val="0"/>
              <w:spacing w:after="0" w:line="14" w:lineRule="exact"/>
            </w:pPr>
          </w:p>
        </w:tc>
        <w:tc>
          <w:tcPr>
            <w:tcW w:w="1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3785F23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数据元</w:t>
            </w:r>
          </w:p>
        </w:tc>
        <w:tc>
          <w:tcPr>
            <w:tcW w:w="52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211B2F0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数据内容</w:t>
            </w:r>
          </w:p>
        </w:tc>
      </w:tr>
      <w:tr w14:paraId="72F82A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829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B42CA5D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控制请求帧</w:t>
            </w:r>
          </w:p>
        </w:tc>
      </w:tr>
      <w:tr w14:paraId="3CBD9D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7D20AB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9124D1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F1D4EC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52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CB6A4C">
            <w:pPr>
              <w:autoSpaceDE w:val="0"/>
              <w:autoSpaceDN w:val="0"/>
              <w:spacing w:before="22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E5H</w:t>
            </w:r>
          </w:p>
        </w:tc>
      </w:tr>
      <w:tr w14:paraId="2E46C7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9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3E25FBA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控制请求帧</w:t>
            </w:r>
          </w:p>
        </w:tc>
      </w:tr>
      <w:tr w14:paraId="66D95A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4466B6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531402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29E906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52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DE3064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247533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A564C6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C44B8A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F94824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52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29D2BA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02H</w:t>
            </w:r>
          </w:p>
        </w:tc>
      </w:tr>
    </w:tbl>
    <w:p w14:paraId="68EA540D">
      <w:pPr>
        <w:autoSpaceDE w:val="0"/>
        <w:autoSpaceDN w:val="0"/>
        <w:spacing w:before="114" w:after="116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11.2.2 响应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1478"/>
        <w:gridCol w:w="5264"/>
      </w:tblGrid>
      <w:tr w14:paraId="302524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ED991DF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7A94785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4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A8AD045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5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4DAFD10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4B1A9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9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5F2B075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控制响应帧</w:t>
            </w:r>
          </w:p>
        </w:tc>
      </w:tr>
      <w:tr w14:paraId="38177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260BB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1B1D6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FC4DEE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5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65CED7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E5H</w:t>
            </w:r>
          </w:p>
        </w:tc>
      </w:tr>
      <w:tr w14:paraId="3B6760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3A0B5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C5A33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2A76CB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5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952B2A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52779F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01384A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84D14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4F8158">
            <w:pPr>
              <w:autoSpaceDE w:val="0"/>
              <w:autoSpaceDN w:val="0"/>
              <w:spacing w:before="1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5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73C285">
            <w:pPr>
              <w:autoSpaceDE w:val="0"/>
              <w:autoSpaceDN w:val="0"/>
              <w:spacing w:before="22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02H</w:t>
            </w:r>
          </w:p>
        </w:tc>
      </w:tr>
      <w:tr w14:paraId="6E479D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0EDBCB">
            <w:pPr>
              <w:autoSpaceDE w:val="0"/>
              <w:autoSpaceDN w:val="0"/>
              <w:spacing w:before="1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84B47E">
            <w:pPr>
              <w:autoSpaceDE w:val="0"/>
              <w:autoSpaceDN w:val="0"/>
              <w:spacing w:before="1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DB6E2C">
            <w:pPr>
              <w:autoSpaceDE w:val="0"/>
              <w:autoSpaceDN w:val="0"/>
              <w:spacing w:before="1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CtlStatus</w:t>
            </w:r>
          </w:p>
        </w:tc>
        <w:tc>
          <w:tcPr>
            <w:tcW w:w="5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53567A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功能模块功能控制结果，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控制成功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,01H-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控制失败</w:t>
            </w:r>
          </w:p>
        </w:tc>
      </w:tr>
    </w:tbl>
    <w:p w14:paraId="4CB7AFB7">
      <w:pPr>
        <w:pStyle w:val="3"/>
        <w:rPr>
          <w:color w:val="auto"/>
          <w:lang w:eastAsia="zh-CN"/>
        </w:rPr>
      </w:pPr>
      <w:bookmarkStart w:id="30" w:name="_Toc168584455"/>
      <w:r>
        <w:rPr>
          <w:rFonts w:ascii="TimesNewRomanPSMT" w:hAnsi="TimesNewRomanPSMT" w:eastAsia="TimesNewRomanPSMT"/>
          <w:color w:val="auto"/>
          <w:lang w:eastAsia="zh-CN"/>
        </w:rPr>
        <w:t>12</w:t>
      </w:r>
      <w:r>
        <w:rPr>
          <w:color w:val="auto"/>
          <w:lang w:eastAsia="zh-CN"/>
        </w:rPr>
        <w:t xml:space="preserve"> 信息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显</w:t>
      </w:r>
      <w:r>
        <w:rPr>
          <w:rFonts w:hint="eastAsia" w:ascii="MS Gothic" w:hAnsi="MS Gothic" w:eastAsia="MS Gothic" w:cs="MS Gothic"/>
          <w:color w:val="auto"/>
          <w:lang w:eastAsia="zh-CN"/>
        </w:rPr>
        <w:t>示屏接口</w:t>
      </w:r>
      <w:bookmarkEnd w:id="30"/>
    </w:p>
    <w:p w14:paraId="722AA10A">
      <w:pPr>
        <w:pStyle w:val="4"/>
        <w:rPr>
          <w:color w:val="auto"/>
          <w:lang w:eastAsia="zh-CN"/>
        </w:rPr>
      </w:pPr>
      <w:bookmarkStart w:id="31" w:name="_Toc168584456"/>
      <w:r>
        <w:rPr>
          <w:color w:val="auto"/>
          <w:lang w:eastAsia="zh-CN"/>
        </w:rPr>
        <w:t xml:space="preserve">12.1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显</w:t>
      </w:r>
      <w:r>
        <w:rPr>
          <w:rFonts w:hint="eastAsia" w:ascii="MS Gothic" w:hAnsi="MS Gothic" w:eastAsia="MS Gothic" w:cs="MS Gothic"/>
          <w:color w:val="auto"/>
          <w:lang w:eastAsia="zh-CN"/>
        </w:rPr>
        <w:t>示控制（</w:t>
      </w:r>
      <w:r>
        <w:rPr>
          <w:color w:val="auto"/>
          <w:lang w:eastAsia="zh-CN"/>
        </w:rPr>
        <w:t>01）</w:t>
      </w:r>
      <w:bookmarkEnd w:id="31"/>
    </w:p>
    <w:p w14:paraId="2286ABE8">
      <w:pPr>
        <w:autoSpaceDE w:val="0"/>
        <w:autoSpaceDN w:val="0"/>
        <w:spacing w:before="218" w:after="0" w:line="268" w:lineRule="exact"/>
        <w:ind w:left="754" w:right="754"/>
        <w:jc w:val="right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通过显示控制指令，完成信息显示屏的信息显示功能，功能编号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01H</w:t>
      </w:r>
      <w:r>
        <w:rPr>
          <w:rFonts w:ascii="宋体" w:hAnsi="宋体" w:eastAsia="宋体"/>
          <w:color w:val="000000"/>
          <w:sz w:val="24"/>
          <w:lang w:eastAsia="zh-CN"/>
        </w:rPr>
        <w:t>。</w:t>
      </w:r>
    </w:p>
    <w:p w14:paraId="1BA0429C">
      <w:pPr>
        <w:autoSpaceDE w:val="0"/>
        <w:autoSpaceDN w:val="0"/>
        <w:spacing w:before="210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12.1.1 请求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1488"/>
        <w:gridCol w:w="5254"/>
      </w:tblGrid>
      <w:tr w14:paraId="0FEF9C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7A24065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8D3F3A7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5CA2D8B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数据元</w:t>
            </w:r>
          </w:p>
        </w:tc>
        <w:tc>
          <w:tcPr>
            <w:tcW w:w="52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312818B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数据内容</w:t>
            </w:r>
          </w:p>
        </w:tc>
      </w:tr>
      <w:tr w14:paraId="43ABBD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9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189AC2E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控制请求帧</w:t>
            </w:r>
          </w:p>
        </w:tc>
      </w:tr>
      <w:tr w14:paraId="356FE5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761BBE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2A4A2D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D35A3E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52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55E1DA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E6H</w:t>
            </w:r>
          </w:p>
        </w:tc>
      </w:tr>
      <w:tr w14:paraId="7D07D7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84528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4AA00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89E0F5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52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2B08FE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796899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738DC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99BAA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0B70F3">
            <w:pPr>
              <w:autoSpaceDE w:val="0"/>
              <w:autoSpaceDN w:val="0"/>
              <w:spacing w:before="8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52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B8F779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</w:t>
            </w:r>
          </w:p>
        </w:tc>
      </w:tr>
      <w:tr w14:paraId="03047A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8AEC4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0C116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71952A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FontColor</w:t>
            </w:r>
          </w:p>
        </w:tc>
        <w:tc>
          <w:tcPr>
            <w:tcW w:w="52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3E4081">
            <w:pPr>
              <w:autoSpaceDE w:val="0"/>
              <w:autoSpaceDN w:val="0"/>
              <w:spacing w:before="2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字体颜色，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绿色，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02H-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红色，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03H-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黄色</w:t>
            </w:r>
          </w:p>
        </w:tc>
      </w:tr>
      <w:tr w14:paraId="32821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5D86F9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62449B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A5E48C">
            <w:pPr>
              <w:autoSpaceDE w:val="0"/>
              <w:autoSpaceDN w:val="0"/>
              <w:spacing w:before="22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FontSize</w:t>
            </w:r>
          </w:p>
        </w:tc>
        <w:tc>
          <w:tcPr>
            <w:tcW w:w="52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FFBA73">
            <w:pPr>
              <w:autoSpaceDE w:val="0"/>
              <w:autoSpaceDN w:val="0"/>
              <w:spacing w:before="20" w:after="0" w:line="20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字体大小，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01H~08H</w:t>
            </w:r>
            <w:r>
              <w:rPr>
                <w:rFonts w:ascii="宋体" w:hAnsi="宋体" w:eastAsia="宋体"/>
                <w:color w:val="000000"/>
                <w:sz w:val="18"/>
              </w:rPr>
              <w:t>，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</w:rPr>
              <w:t>自适应</w:t>
            </w:r>
          </w:p>
        </w:tc>
      </w:tr>
      <w:tr w14:paraId="6DA3E7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255796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12C186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6159D4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FontLine</w:t>
            </w:r>
          </w:p>
        </w:tc>
        <w:tc>
          <w:tcPr>
            <w:tcW w:w="52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948FA3">
            <w:pPr>
              <w:autoSpaceDE w:val="0"/>
              <w:autoSpaceDN w:val="0"/>
              <w:spacing w:before="2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默认显示行数：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01H~06H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自适应</w:t>
            </w:r>
          </w:p>
        </w:tc>
      </w:tr>
      <w:tr w14:paraId="1FE2E7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7F42F0">
            <w:pPr>
              <w:autoSpaceDE w:val="0"/>
              <w:autoSpaceDN w:val="0"/>
              <w:spacing w:before="17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6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4C69DD">
            <w:pPr>
              <w:autoSpaceDE w:val="0"/>
              <w:autoSpaceDN w:val="0"/>
              <w:spacing w:before="17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92193E">
            <w:pPr>
              <w:autoSpaceDE w:val="0"/>
              <w:autoSpaceDN w:val="0"/>
              <w:spacing w:before="172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KeepTime</w:t>
            </w:r>
          </w:p>
        </w:tc>
        <w:tc>
          <w:tcPr>
            <w:tcW w:w="52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8E6557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费显内容显示时间，单位秒，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HEX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格式：</w:t>
            </w:r>
          </w:p>
          <w:p w14:paraId="40581849">
            <w:pPr>
              <w:autoSpaceDE w:val="0"/>
              <w:autoSpaceDN w:val="0"/>
              <w:spacing w:before="9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永久停留，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01H~FFH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停留时间（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1~255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秒）</w:t>
            </w:r>
          </w:p>
        </w:tc>
      </w:tr>
      <w:tr w14:paraId="789162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46BD21">
            <w:pPr>
              <w:autoSpaceDE w:val="0"/>
              <w:autoSpaceDN w:val="0"/>
              <w:spacing w:before="17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7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FAA3B4">
            <w:pPr>
              <w:autoSpaceDE w:val="0"/>
              <w:autoSpaceDN w:val="0"/>
              <w:spacing w:before="17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N</w:t>
            </w:r>
          </w:p>
        </w:tc>
        <w:tc>
          <w:tcPr>
            <w:tcW w:w="14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25B2CE">
            <w:pPr>
              <w:autoSpaceDE w:val="0"/>
              <w:autoSpaceDN w:val="0"/>
              <w:spacing w:before="17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Text</w:t>
            </w:r>
          </w:p>
        </w:tc>
        <w:tc>
          <w:tcPr>
            <w:tcW w:w="52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D404D9">
            <w:pPr>
              <w:autoSpaceDE w:val="0"/>
              <w:autoSpaceDN w:val="0"/>
              <w:spacing w:before="22" w:after="0" w:line="200" w:lineRule="exact"/>
              <w:ind w:left="14" w:right="284"/>
              <w:jc w:val="right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显示内容，每行最多支持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个中文字符，行与行之间以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“_”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分割，</w:t>
            </w:r>
          </w:p>
          <w:p w14:paraId="35C2775C">
            <w:pPr>
              <w:autoSpaceDE w:val="0"/>
              <w:autoSpaceDN w:val="0"/>
              <w:spacing w:before="90" w:after="0" w:line="202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编码采用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GBK</w:t>
            </w:r>
          </w:p>
        </w:tc>
      </w:tr>
    </w:tbl>
    <w:p w14:paraId="248589DC">
      <w:pPr>
        <w:rPr>
          <w:rFonts w:hint="default" w:eastAsia="宋体"/>
          <w:lang w:val="en-US" w:eastAsia="zh-CN"/>
        </w:rPr>
      </w:pPr>
      <w:r>
        <w:rPr>
          <w:rFonts w:ascii="宋体" w:hAnsi="宋体" w:eastAsia="宋体"/>
          <w:color w:val="000000"/>
          <w:sz w:val="18"/>
          <w:lang w:eastAsia="zh-CN"/>
        </w:rPr>
        <w:t>字体颜色</w:t>
      </w:r>
      <w:r>
        <w:rPr>
          <w:rFonts w:hint="eastAsia" w:ascii="宋体" w:hAnsi="宋体" w:eastAsia="宋体"/>
          <w:color w:val="000000"/>
          <w:sz w:val="18"/>
          <w:lang w:eastAsia="zh-CN"/>
        </w:rPr>
        <w:t>：</w:t>
      </w:r>
      <w:r>
        <w:rPr>
          <w:rFonts w:ascii="宋体" w:hAnsi="宋体" w:eastAsia="宋体"/>
          <w:color w:val="000000"/>
          <w:sz w:val="18"/>
          <w:lang w:eastAsia="zh-CN"/>
        </w:rPr>
        <w:t>绿色</w:t>
      </w:r>
      <w:r>
        <w:rPr>
          <w:rFonts w:hint="eastAsia" w:ascii="宋体" w:hAnsi="宋体" w:eastAsia="宋体"/>
          <w:color w:val="000000"/>
          <w:sz w:val="18"/>
          <w:lang w:val="en-US" w:eastAsia="zh-CN"/>
        </w:rPr>
        <w:t>，</w:t>
      </w:r>
      <w:r>
        <w:rPr>
          <w:rFonts w:ascii="宋体" w:hAnsi="宋体" w:eastAsia="宋体"/>
          <w:color w:val="000000"/>
          <w:sz w:val="18"/>
        </w:rPr>
        <w:t>字体大小</w:t>
      </w:r>
      <w:r>
        <w:rPr>
          <w:rFonts w:hint="eastAsia" w:ascii="宋体" w:hAnsi="宋体" w:eastAsia="宋体"/>
          <w:color w:val="000000"/>
          <w:sz w:val="18"/>
          <w:lang w:eastAsia="zh-CN"/>
        </w:rPr>
        <w:t>：</w:t>
      </w:r>
      <w:r>
        <w:rPr>
          <w:rFonts w:ascii="宋体" w:hAnsi="宋体" w:eastAsia="宋体"/>
          <w:color w:val="000000"/>
          <w:sz w:val="18"/>
        </w:rPr>
        <w:t>自适应</w:t>
      </w:r>
      <w:r>
        <w:rPr>
          <w:rFonts w:hint="eastAsia" w:ascii="宋体" w:hAnsi="宋体" w:eastAsia="宋体"/>
          <w:color w:val="000000"/>
          <w:sz w:val="18"/>
          <w:lang w:eastAsia="zh-CN"/>
        </w:rPr>
        <w:t>，</w:t>
      </w:r>
      <w:r>
        <w:rPr>
          <w:rFonts w:ascii="宋体" w:hAnsi="宋体" w:eastAsia="宋体"/>
          <w:color w:val="000000"/>
          <w:sz w:val="18"/>
          <w:lang w:eastAsia="zh-CN"/>
        </w:rPr>
        <w:t>默认显示行数</w:t>
      </w:r>
      <w:r>
        <w:rPr>
          <w:rFonts w:hint="eastAsia" w:ascii="宋体" w:hAnsi="宋体" w:eastAsia="宋体"/>
          <w:color w:val="000000"/>
          <w:sz w:val="18"/>
          <w:lang w:eastAsia="zh-CN"/>
        </w:rPr>
        <w:t>：</w:t>
      </w:r>
      <w:r>
        <w:rPr>
          <w:rFonts w:ascii="宋体" w:hAnsi="宋体" w:eastAsia="宋体"/>
          <w:color w:val="000000"/>
          <w:sz w:val="18"/>
          <w:lang w:eastAsia="zh-CN"/>
        </w:rPr>
        <w:t>自适应</w:t>
      </w:r>
      <w:r>
        <w:rPr>
          <w:rFonts w:hint="eastAsia" w:ascii="宋体" w:hAnsi="宋体" w:eastAsia="宋体"/>
          <w:color w:val="000000"/>
          <w:sz w:val="18"/>
          <w:lang w:eastAsia="zh-CN"/>
        </w:rPr>
        <w:t>，</w:t>
      </w:r>
      <w:r>
        <w:rPr>
          <w:rFonts w:ascii="宋体" w:hAnsi="宋体" w:eastAsia="宋体"/>
          <w:color w:val="000000"/>
          <w:sz w:val="18"/>
          <w:lang w:eastAsia="zh-CN"/>
        </w:rPr>
        <w:t>费显内容显示时间</w:t>
      </w:r>
      <w:r>
        <w:rPr>
          <w:rFonts w:hint="eastAsia" w:ascii="宋体" w:hAnsi="宋体" w:eastAsia="宋体"/>
          <w:color w:val="000000"/>
          <w:sz w:val="18"/>
          <w:lang w:eastAsia="zh-CN"/>
        </w:rPr>
        <w:t>：</w:t>
      </w:r>
      <w:r>
        <w:rPr>
          <w:rFonts w:hint="eastAsia" w:ascii="宋体" w:hAnsi="宋体" w:eastAsia="宋体"/>
          <w:color w:val="000000"/>
          <w:sz w:val="18"/>
          <w:lang w:val="en-US" w:eastAsia="zh-CN"/>
        </w:rPr>
        <w:t>0，</w:t>
      </w:r>
      <w:r>
        <w:rPr>
          <w:rFonts w:ascii="宋体" w:hAnsi="宋体" w:eastAsia="宋体"/>
          <w:color w:val="000000"/>
          <w:sz w:val="18"/>
          <w:lang w:eastAsia="zh-CN"/>
        </w:rPr>
        <w:t>显示内容</w:t>
      </w:r>
      <w:r>
        <w:rPr>
          <w:rFonts w:hint="eastAsia" w:ascii="宋体" w:hAnsi="宋体" w:eastAsia="宋体"/>
          <w:color w:val="000000"/>
          <w:sz w:val="18"/>
          <w:lang w:eastAsia="zh-CN"/>
        </w:rPr>
        <w:t>：</w:t>
      </w:r>
      <w:r>
        <w:rPr>
          <w:rFonts w:hint="eastAsia" w:ascii="宋体" w:hAnsi="宋体" w:eastAsia="宋体"/>
          <w:color w:val="000000"/>
          <w:sz w:val="18"/>
          <w:lang w:val="en-US" w:eastAsia="zh-CN"/>
        </w:rPr>
        <w:t>123</w:t>
      </w:r>
    </w:p>
    <w:p w14:paraId="0D6A8216">
      <w:pPr>
        <w:spacing w:beforeLines="0" w:afterLines="0"/>
        <w:jc w:val="left"/>
        <w:rPr>
          <w:rFonts w:hint="eastAsia" w:ascii="宋体" w:hAnsi="宋体"/>
          <w:color w:val="008000"/>
          <w:sz w:val="18"/>
          <w:szCs w:val="24"/>
          <w:lang w:val="zh-CN"/>
        </w:rPr>
      </w:pPr>
      <w:r>
        <w:rPr>
          <w:rFonts w:hint="eastAsia" w:eastAsia="宋体"/>
          <w:lang w:eastAsia="zh-CN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07 00 00 00 25 1B 00 00 01 9A 38 C9 A8 DC 20 13 14 52 00 01 23 45 67 89 AB CD EF 00 00 01 00 0A E6 01 01 01 00 00 00 31 32 33 59 8D </w:t>
      </w:r>
    </w:p>
    <w:p w14:paraId="262AD1B4">
      <w:pPr>
        <w:autoSpaceDE w:val="0"/>
        <w:autoSpaceDN w:val="0"/>
        <w:spacing w:before="116" w:after="114" w:line="240" w:lineRule="exact"/>
        <w:ind w:left="360" w:right="360"/>
        <w:rPr>
          <w:rFonts w:ascii="黑体" w:hAnsi="黑体" w:eastAsia="黑体"/>
          <w:color w:val="000000"/>
          <w:sz w:val="24"/>
        </w:rPr>
      </w:pPr>
    </w:p>
    <w:p w14:paraId="006F839B">
      <w:pPr>
        <w:autoSpaceDE w:val="0"/>
        <w:autoSpaceDN w:val="0"/>
        <w:spacing w:before="116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12.1.2 响应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2124"/>
        <w:gridCol w:w="4618"/>
      </w:tblGrid>
      <w:tr w14:paraId="23E623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38BFDBD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1CC26FF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34C1EFD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F485777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3D8EDE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9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7769AC2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控制响应帧</w:t>
            </w:r>
          </w:p>
        </w:tc>
      </w:tr>
      <w:tr w14:paraId="7EC1C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26F4EC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E05209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21354E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272E2B">
            <w:pPr>
              <w:autoSpaceDE w:val="0"/>
              <w:autoSpaceDN w:val="0"/>
              <w:spacing w:before="2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E6H</w:t>
            </w:r>
          </w:p>
        </w:tc>
      </w:tr>
      <w:tr w14:paraId="682F9A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37711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9B15F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1E2CA9">
            <w:pPr>
              <w:autoSpaceDE w:val="0"/>
              <w:autoSpaceDN w:val="0"/>
              <w:spacing w:before="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BB9B4C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465FD9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4F09D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E16C3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FB252A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4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27F640">
            <w:pPr>
              <w:autoSpaceDE w:val="0"/>
              <w:autoSpaceDN w:val="0"/>
              <w:spacing w:before="2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</w:t>
            </w:r>
          </w:p>
        </w:tc>
      </w:tr>
      <w:tr w14:paraId="3A4F20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8DBF3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D87C4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2824F4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CtlStatus</w:t>
            </w:r>
          </w:p>
        </w:tc>
        <w:tc>
          <w:tcPr>
            <w:tcW w:w="46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032323">
            <w:pPr>
              <w:autoSpaceDE w:val="0"/>
              <w:autoSpaceDN w:val="0"/>
              <w:spacing w:before="20" w:after="0" w:line="2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功能模块功能控制结果，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控制成功，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控制失败</w:t>
            </w:r>
          </w:p>
        </w:tc>
      </w:tr>
    </w:tbl>
    <w:p w14:paraId="1F59F0D3">
      <w:pPr>
        <w:pStyle w:val="3"/>
        <w:rPr>
          <w:color w:val="auto"/>
          <w:lang w:eastAsia="zh-CN"/>
        </w:rPr>
      </w:pPr>
      <w:bookmarkStart w:id="32" w:name="_Toc168584457"/>
      <w:r>
        <w:rPr>
          <w:rFonts w:hint="eastAsia" w:eastAsia="宋体" w:asciiTheme="minorHAnsi" w:hAnsiTheme="minorHAnsi" w:cstheme="minorBidi"/>
          <w:b w:val="0"/>
          <w:bCs w:val="0"/>
          <w:color w:val="auto"/>
          <w:sz w:val="22"/>
          <w:szCs w:val="22"/>
          <w:lang w:val="en-US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02 00 00 00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1F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B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1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 00 01 9A 38 64 5D E3 20 13 14 52 00 01 23 45 67 89 AB CD EF 00 00 01 00 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4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E6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01 0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1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 33 D0</w:t>
      </w:r>
    </w:p>
    <w:p w14:paraId="6A7A25C0">
      <w:pPr>
        <w:pStyle w:val="3"/>
        <w:rPr>
          <w:color w:val="auto"/>
          <w:lang w:eastAsia="zh-CN"/>
        </w:rPr>
      </w:pPr>
      <w:r>
        <w:rPr>
          <w:color w:val="auto"/>
          <w:lang w:eastAsia="zh-CN"/>
        </w:rPr>
        <w:t>12.2 清屏（02）</w:t>
      </w:r>
      <w:bookmarkEnd w:id="32"/>
    </w:p>
    <w:p w14:paraId="2E80ED82">
      <w:pPr>
        <w:autoSpaceDE w:val="0"/>
        <w:autoSpaceDN w:val="0"/>
        <w:spacing w:before="220" w:after="0" w:line="266" w:lineRule="exact"/>
        <w:ind w:left="840" w:right="840"/>
        <w:rPr>
          <w:rFonts w:ascii="黑体" w:hAnsi="黑体" w:eastAsia="黑体"/>
          <w:color w:val="000000"/>
          <w:sz w:val="24"/>
        </w:rPr>
      </w:pPr>
      <w:r>
        <w:rPr>
          <w:rFonts w:ascii="宋体" w:hAnsi="宋体" w:eastAsia="宋体"/>
          <w:color w:val="000000"/>
          <w:sz w:val="24"/>
          <w:lang w:eastAsia="zh-CN"/>
        </w:rPr>
        <w:t>通过清屏指令，完成信息显示屏的信息清除功能，功能编号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02H</w:t>
      </w:r>
      <w:r>
        <w:rPr>
          <w:rFonts w:ascii="宋体" w:hAnsi="宋体" w:eastAsia="宋体"/>
          <w:color w:val="000000"/>
          <w:sz w:val="24"/>
          <w:lang w:eastAsia="zh-CN"/>
        </w:rPr>
        <w:t>。</w:t>
      </w:r>
    </w:p>
    <w:p w14:paraId="7DD0ABD9">
      <w:pPr>
        <w:autoSpaceDE w:val="0"/>
        <w:autoSpaceDN w:val="0"/>
        <w:spacing w:before="210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12.2.1 请求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1470"/>
        <w:gridCol w:w="5212"/>
      </w:tblGrid>
      <w:tr w14:paraId="11E0F6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3F89B06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7FF0CDD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4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B60AD2B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数据元</w:t>
            </w:r>
          </w:p>
        </w:tc>
        <w:tc>
          <w:tcPr>
            <w:tcW w:w="5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C528A44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数据内容</w:t>
            </w:r>
          </w:p>
        </w:tc>
      </w:tr>
      <w:tr w14:paraId="08596D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5CB3D1F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控制请求帧</w:t>
            </w:r>
          </w:p>
        </w:tc>
      </w:tr>
      <w:tr w14:paraId="738985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DD4B8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17971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DE00DD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5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71D71F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E6H</w:t>
            </w:r>
          </w:p>
        </w:tc>
      </w:tr>
      <w:tr w14:paraId="67343D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86593D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37EB77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FC5DD4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5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6B2325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613031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7DDCCC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51CE97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EC9292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5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878962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02H</w:t>
            </w:r>
          </w:p>
        </w:tc>
      </w:tr>
      <w:tr w14:paraId="56E141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E5C9FD">
            <w:pPr>
              <w:autoSpaceDE w:val="0"/>
              <w:autoSpaceDN w:val="0"/>
              <w:spacing w:before="46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B9C28B">
            <w:pPr>
              <w:autoSpaceDE w:val="0"/>
              <w:autoSpaceDN w:val="0"/>
              <w:spacing w:before="46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EC43B7">
            <w:pPr>
              <w:autoSpaceDE w:val="0"/>
              <w:autoSpaceDN w:val="0"/>
              <w:spacing w:before="462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ClearType</w:t>
            </w:r>
          </w:p>
        </w:tc>
        <w:tc>
          <w:tcPr>
            <w:tcW w:w="5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06AB87">
            <w:pPr>
              <w:autoSpaceDE w:val="0"/>
              <w:autoSpaceDN w:val="0"/>
              <w:spacing w:before="2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文字清屏</w:t>
            </w:r>
          </w:p>
          <w:p w14:paraId="46CA9A11">
            <w:pPr>
              <w:autoSpaceDE w:val="0"/>
              <w:autoSpaceDN w:val="0"/>
              <w:spacing w:before="9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屏幕全红</w:t>
            </w:r>
          </w:p>
          <w:p w14:paraId="42146FE2">
            <w:pPr>
              <w:autoSpaceDE w:val="0"/>
              <w:autoSpaceDN w:val="0"/>
              <w:spacing w:before="9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02H-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屏幕全绿</w:t>
            </w:r>
          </w:p>
          <w:p w14:paraId="68F8F4C0">
            <w:pPr>
              <w:autoSpaceDE w:val="0"/>
              <w:autoSpaceDN w:val="0"/>
              <w:spacing w:before="100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其他值自定义</w:t>
            </w:r>
          </w:p>
        </w:tc>
      </w:tr>
    </w:tbl>
    <w:p w14:paraId="539D2FD4">
      <w:pPr>
        <w:rPr>
          <w:rFonts w:hint="default" w:eastAsia="宋体"/>
          <w:lang w:val="en-US" w:eastAsia="zh-CN"/>
        </w:rPr>
      </w:pPr>
      <w:r>
        <w:rPr>
          <w:rFonts w:ascii="宋体" w:hAnsi="宋体" w:eastAsia="宋体"/>
          <w:color w:val="000000"/>
          <w:sz w:val="18"/>
          <w:lang w:eastAsia="zh-CN"/>
        </w:rPr>
        <w:t>文字清屏</w:t>
      </w:r>
      <w:r>
        <w:rPr>
          <w:rFonts w:hint="eastAsia" w:ascii="宋体" w:hAnsi="宋体" w:eastAsia="宋体"/>
          <w:color w:val="000000"/>
          <w:sz w:val="18"/>
          <w:lang w:val="en-US" w:eastAsia="zh-CN"/>
        </w:rPr>
        <w:t>，</w:t>
      </w:r>
    </w:p>
    <w:p w14:paraId="75E21D2A">
      <w:pPr>
        <w:autoSpaceDE w:val="0"/>
        <w:autoSpaceDN w:val="0"/>
        <w:spacing w:before="438" w:after="382" w:line="180" w:lineRule="exact"/>
        <w:ind w:right="360"/>
        <w:rPr>
          <w:rFonts w:eastAsia="宋体"/>
          <w:lang w:eastAsia="zh-CN"/>
        </w:rPr>
      </w:pPr>
      <w:r>
        <w:rPr>
          <w:rFonts w:hint="eastAsia" w:eastAsia="宋体"/>
          <w:lang w:eastAsia="zh-CN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>FF FF 00 06 00 00 00 1F 1B 00 00 01 9A 38 C7 4A 2B 20 13 14 52 00 01 23 45 67 89 AB CD EF 00 00 01 00 04 E6 01 02 00 BC 1E</w:t>
      </w:r>
    </w:p>
    <w:p w14:paraId="3B6FB36A">
      <w:pPr>
        <w:autoSpaceDE w:val="0"/>
        <w:autoSpaceDN w:val="0"/>
        <w:spacing w:before="118" w:after="112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12.2.2 响应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2124"/>
        <w:gridCol w:w="4528"/>
      </w:tblGrid>
      <w:tr w14:paraId="66601C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2878B3A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CE82A3D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98E1090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5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0630A16">
            <w:pPr>
              <w:autoSpaceDE w:val="0"/>
              <w:autoSpaceDN w:val="0"/>
              <w:spacing w:before="30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2B7579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0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69D1556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控制响应帧</w:t>
            </w:r>
          </w:p>
        </w:tc>
      </w:tr>
      <w:tr w14:paraId="289668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C6D3F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EB1FC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574BB0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5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985A91">
            <w:pPr>
              <w:autoSpaceDE w:val="0"/>
              <w:autoSpaceDN w:val="0"/>
              <w:spacing w:before="2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E6H</w:t>
            </w:r>
          </w:p>
        </w:tc>
      </w:tr>
      <w:tr w14:paraId="706F3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7F16D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2DD38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FA6D95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5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D74E34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683AF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2E89A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291CA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F02481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45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E23EC0">
            <w:pPr>
              <w:autoSpaceDE w:val="0"/>
              <w:autoSpaceDN w:val="0"/>
              <w:spacing w:before="2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02H</w:t>
            </w:r>
          </w:p>
        </w:tc>
      </w:tr>
      <w:tr w14:paraId="7BC6AE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30C26B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6C3330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F63E4B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CtlStatus</w:t>
            </w:r>
          </w:p>
        </w:tc>
        <w:tc>
          <w:tcPr>
            <w:tcW w:w="45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5F0302">
            <w:pPr>
              <w:autoSpaceDE w:val="0"/>
              <w:autoSpaceDN w:val="0"/>
              <w:spacing w:before="20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功能模块功能控制结果，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控制成功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,01H-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控制失败</w:t>
            </w:r>
          </w:p>
        </w:tc>
      </w:tr>
    </w:tbl>
    <w:p w14:paraId="5F6B4638">
      <w:pPr>
        <w:pStyle w:val="3"/>
        <w:rPr>
          <w:rFonts w:ascii="TimesNewRomanPSMT" w:hAnsi="TimesNewRomanPSMT" w:eastAsia="TimesNewRomanPSMT"/>
          <w:color w:val="auto"/>
          <w:lang w:eastAsia="zh-CN"/>
        </w:rPr>
      </w:pPr>
      <w:bookmarkStart w:id="33" w:name="_Toc168584458"/>
      <w:r>
        <w:rPr>
          <w:rFonts w:hint="eastAsia" w:eastAsia="宋体" w:asciiTheme="minorHAnsi" w:hAnsiTheme="minorHAnsi" w:cstheme="minorBidi"/>
          <w:b w:val="0"/>
          <w:bCs w:val="0"/>
          <w:color w:val="auto"/>
          <w:sz w:val="22"/>
          <w:szCs w:val="22"/>
          <w:lang w:val="en-US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02 00 00 00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1F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B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1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 00 01 9A 38 64 5D E3 20 13 14 52 00 01 23 45 67 89 AB CD EF 00 00 01 00 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4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E6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01 0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2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 19 B8</w:t>
      </w:r>
    </w:p>
    <w:p w14:paraId="204A0C8C">
      <w:pPr>
        <w:pStyle w:val="3"/>
        <w:rPr>
          <w:color w:val="auto"/>
          <w:lang w:eastAsia="zh-CN"/>
        </w:rPr>
      </w:pPr>
      <w:r>
        <w:rPr>
          <w:rFonts w:ascii="TimesNewRomanPSMT" w:hAnsi="TimesNewRomanPSMT" w:eastAsia="TimesNewRomanPSMT"/>
          <w:color w:val="auto"/>
          <w:lang w:eastAsia="zh-CN"/>
        </w:rPr>
        <w:t>13</w:t>
      </w:r>
      <w:r>
        <w:rPr>
          <w:color w:val="auto"/>
          <w:lang w:eastAsia="zh-CN"/>
        </w:rPr>
        <w:t xml:space="preserve"> 通行信号灯接口</w:t>
      </w:r>
      <w:bookmarkEnd w:id="33"/>
    </w:p>
    <w:p w14:paraId="1CC4DBB9">
      <w:pPr>
        <w:pStyle w:val="4"/>
        <w:rPr>
          <w:color w:val="auto"/>
          <w:lang w:eastAsia="zh-CN"/>
        </w:rPr>
      </w:pPr>
      <w:bookmarkStart w:id="34" w:name="_Toc168584459"/>
      <w:r>
        <w:rPr>
          <w:color w:val="auto"/>
          <w:lang w:eastAsia="zh-CN"/>
        </w:rPr>
        <w:t xml:space="preserve">13.1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显</w:t>
      </w:r>
      <w:r>
        <w:rPr>
          <w:rFonts w:hint="eastAsia" w:ascii="MS Gothic" w:hAnsi="MS Gothic" w:eastAsia="MS Gothic" w:cs="MS Gothic"/>
          <w:color w:val="auto"/>
          <w:lang w:eastAsia="zh-CN"/>
        </w:rPr>
        <w:t>示控制（</w:t>
      </w:r>
      <w:r>
        <w:rPr>
          <w:color w:val="auto"/>
          <w:lang w:eastAsia="zh-CN"/>
        </w:rPr>
        <w:t>01）</w:t>
      </w:r>
      <w:bookmarkEnd w:id="34"/>
    </w:p>
    <w:p w14:paraId="3EEDEE8D">
      <w:pPr>
        <w:autoSpaceDE w:val="0"/>
        <w:autoSpaceDN w:val="0"/>
        <w:spacing w:before="218" w:after="0" w:line="268" w:lineRule="exact"/>
        <w:ind w:left="840" w:right="84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通过显示控制指令，完成通行信号灯的显示功能，功能编号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01H</w:t>
      </w:r>
      <w:r>
        <w:rPr>
          <w:rFonts w:ascii="宋体" w:hAnsi="宋体" w:eastAsia="宋体"/>
          <w:color w:val="000000"/>
          <w:sz w:val="24"/>
          <w:lang w:eastAsia="zh-CN"/>
        </w:rPr>
        <w:t>。</w:t>
      </w:r>
    </w:p>
    <w:p w14:paraId="26250259">
      <w:pPr>
        <w:autoSpaceDE w:val="0"/>
        <w:autoSpaceDN w:val="0"/>
        <w:spacing w:before="210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13.1.1 请求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1454"/>
        <w:gridCol w:w="5184"/>
      </w:tblGrid>
      <w:tr w14:paraId="41C20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556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tbl>
            <w:tblPr>
              <w:tblStyle w:val="35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98"/>
              <w:gridCol w:w="850"/>
            </w:tblGrid>
            <w:tr w14:paraId="3FBE406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6" w:hRule="exact"/>
              </w:trPr>
              <w:tc>
                <w:tcPr>
                  <w:tcW w:w="698" w:type="dxa"/>
                  <w:shd w:val="clear" w:color="auto" w:fill="E7E6E6"/>
                  <w:tcMar>
                    <w:left w:w="0" w:type="dxa"/>
                    <w:right w:w="0" w:type="dxa"/>
                  </w:tcMar>
                </w:tcPr>
                <w:p w14:paraId="610EB9C2">
                  <w:pPr>
                    <w:autoSpaceDE w:val="0"/>
                    <w:autoSpaceDN w:val="0"/>
                    <w:spacing w:before="28" w:after="0" w:line="180" w:lineRule="exact"/>
                    <w:ind w:left="104" w:right="104"/>
                  </w:pPr>
                  <w:r>
                    <w:rPr>
                      <w:rFonts w:ascii="宋体" w:hAnsi="宋体" w:eastAsia="宋体"/>
                      <w:color w:val="000000"/>
                      <w:sz w:val="18"/>
                    </w:rPr>
                    <w:t>位置</w:t>
                  </w:r>
                </w:p>
              </w:tc>
              <w:tc>
                <w:tcPr>
                  <w:tcW w:w="850" w:type="dxa"/>
                  <w:shd w:val="clear" w:color="auto" w:fill="E7E6E6"/>
                  <w:tcMar>
                    <w:left w:w="0" w:type="dxa"/>
                    <w:right w:w="0" w:type="dxa"/>
                  </w:tcMar>
                </w:tcPr>
                <w:p w14:paraId="450C35E0">
                  <w:pPr>
                    <w:autoSpaceDE w:val="0"/>
                    <w:autoSpaceDN w:val="0"/>
                    <w:spacing w:before="28" w:after="0" w:line="180" w:lineRule="exact"/>
                    <w:ind w:left="110" w:right="110"/>
                  </w:pPr>
                  <w:r>
                    <w:rPr>
                      <w:rFonts w:ascii="宋体" w:hAnsi="宋体" w:eastAsia="宋体"/>
                      <w:color w:val="000000"/>
                      <w:sz w:val="18"/>
                    </w:rPr>
                    <w:t>字节数</w:t>
                  </w:r>
                </w:p>
              </w:tc>
            </w:tr>
          </w:tbl>
          <w:p w14:paraId="1843AE4D"/>
          <w:p w14:paraId="0DA24659">
            <w:pPr>
              <w:autoSpaceDE w:val="0"/>
              <w:autoSpaceDN w:val="0"/>
              <w:spacing w:after="0" w:line="14" w:lineRule="exact"/>
            </w:pP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D96F77D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数据元</w:t>
            </w:r>
          </w:p>
        </w:tc>
        <w:tc>
          <w:tcPr>
            <w:tcW w:w="5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392E82B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数据内容</w:t>
            </w:r>
          </w:p>
        </w:tc>
      </w:tr>
      <w:tr w14:paraId="09F8F5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19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9F1284C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控制请求帧</w:t>
            </w:r>
          </w:p>
        </w:tc>
      </w:tr>
      <w:tr w14:paraId="458E45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AA21AA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252AC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22211E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5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20F680">
            <w:pPr>
              <w:autoSpaceDE w:val="0"/>
              <w:autoSpaceDN w:val="0"/>
              <w:spacing w:before="2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E7H</w:t>
            </w:r>
          </w:p>
        </w:tc>
      </w:tr>
      <w:tr w14:paraId="63423A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D54AE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9F59D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76D8D8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5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C5AAB2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08C39D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DE842F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F604AE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B60BBE">
            <w:pPr>
              <w:autoSpaceDE w:val="0"/>
              <w:autoSpaceDN w:val="0"/>
              <w:spacing w:before="1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5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F45A93">
            <w:pPr>
              <w:autoSpaceDE w:val="0"/>
              <w:autoSpaceDN w:val="0"/>
              <w:spacing w:before="22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</w:t>
            </w:r>
          </w:p>
        </w:tc>
      </w:tr>
      <w:tr w14:paraId="1A376B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6A425A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73F5A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3BD68D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Color</w:t>
            </w:r>
          </w:p>
        </w:tc>
        <w:tc>
          <w:tcPr>
            <w:tcW w:w="51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8B3EA3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绿色，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02H-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红色，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03H-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黄色</w:t>
            </w:r>
          </w:p>
        </w:tc>
      </w:tr>
    </w:tbl>
    <w:p w14:paraId="6A4FFBE0">
      <w:pPr>
        <w:rPr>
          <w:rFonts w:hint="default" w:eastAsia="宋体"/>
          <w:lang w:val="en-US" w:eastAsia="zh-CN"/>
        </w:rPr>
      </w:pPr>
      <w:r>
        <w:rPr>
          <w:rFonts w:ascii="宋体" w:hAnsi="宋体" w:eastAsia="宋体"/>
          <w:color w:val="000000"/>
          <w:sz w:val="18"/>
          <w:lang w:eastAsia="zh-CN"/>
        </w:rPr>
        <w:t>绿色</w:t>
      </w:r>
      <w:r>
        <w:rPr>
          <w:rFonts w:hint="eastAsia" w:ascii="宋体" w:hAnsi="宋体" w:eastAsia="宋体"/>
          <w:color w:val="000000"/>
          <w:sz w:val="18"/>
          <w:lang w:val="en-US" w:eastAsia="zh-CN"/>
        </w:rPr>
        <w:t>，</w:t>
      </w:r>
    </w:p>
    <w:p w14:paraId="50F5E695">
      <w:pPr>
        <w:autoSpaceDE w:val="0"/>
        <w:autoSpaceDN w:val="0"/>
        <w:spacing w:before="116" w:after="114" w:line="240" w:lineRule="exact"/>
        <w:ind w:left="360" w:right="360"/>
        <w:rPr>
          <w:rFonts w:ascii="黑体" w:hAnsi="黑体" w:eastAsia="黑体"/>
          <w:color w:val="000000"/>
          <w:sz w:val="24"/>
        </w:rPr>
      </w:pPr>
      <w:r>
        <w:rPr>
          <w:rFonts w:hint="eastAsia" w:eastAsia="宋体"/>
          <w:lang w:eastAsia="zh-CN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>FF FF 00 05 00 00 00 1F 1B 00 00 01 9A 38 C6 8B 2C 20 13 14 52 00 01 23 45 67 89 AB CD EF 00 00 01 00 04 E7 01 01 01 3D 6D</w:t>
      </w:r>
    </w:p>
    <w:p w14:paraId="5F4C9A04">
      <w:pPr>
        <w:autoSpaceDE w:val="0"/>
        <w:autoSpaceDN w:val="0"/>
        <w:spacing w:before="116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13.1.2 响应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1558"/>
        <w:gridCol w:w="5094"/>
      </w:tblGrid>
      <w:tr w14:paraId="61340A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43E608E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D7E0D5E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DE3AF21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50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1AA8B77">
            <w:pPr>
              <w:autoSpaceDE w:val="0"/>
              <w:autoSpaceDN w:val="0"/>
              <w:spacing w:before="28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161178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0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1CB1F51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控制响应帧</w:t>
            </w:r>
          </w:p>
        </w:tc>
      </w:tr>
      <w:tr w14:paraId="5B845C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C16BBB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C45AEE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3EC533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50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BE67C2">
            <w:pPr>
              <w:autoSpaceDE w:val="0"/>
              <w:autoSpaceDN w:val="0"/>
              <w:spacing w:before="20" w:after="0" w:line="202" w:lineRule="exact"/>
              <w:ind w:left="102" w:right="10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E7H</w:t>
            </w:r>
          </w:p>
        </w:tc>
      </w:tr>
      <w:tr w14:paraId="0E33C1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814FF1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E1182D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4E6EBE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50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2397E7">
            <w:pPr>
              <w:autoSpaceDE w:val="0"/>
              <w:autoSpaceDN w:val="0"/>
              <w:spacing w:before="30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66D681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7FE55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E4F4EA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FE49E3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50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9E8CD4">
            <w:pPr>
              <w:autoSpaceDE w:val="0"/>
              <w:autoSpaceDN w:val="0"/>
              <w:spacing w:before="22" w:after="0" w:line="198" w:lineRule="exact"/>
              <w:ind w:left="102" w:right="10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</w:t>
            </w:r>
          </w:p>
        </w:tc>
      </w:tr>
      <w:tr w14:paraId="2ED782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2982F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2F95F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5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A92838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CtlStatus</w:t>
            </w:r>
          </w:p>
        </w:tc>
        <w:tc>
          <w:tcPr>
            <w:tcW w:w="50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4A5681">
            <w:pPr>
              <w:autoSpaceDE w:val="0"/>
              <w:autoSpaceDN w:val="0"/>
              <w:spacing w:before="20" w:after="0" w:line="198" w:lineRule="exact"/>
              <w:ind w:left="102" w:right="10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功能模块功能控制结果，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控制成功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,01H-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控制失败</w:t>
            </w:r>
          </w:p>
        </w:tc>
      </w:tr>
    </w:tbl>
    <w:p w14:paraId="6868AED8">
      <w:pPr>
        <w:pStyle w:val="3"/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</w:pPr>
      <w:bookmarkStart w:id="35" w:name="_Toc168584460"/>
      <w:r>
        <w:rPr>
          <w:rFonts w:hint="eastAsia" w:eastAsia="宋体" w:asciiTheme="minorHAnsi" w:hAnsiTheme="minorHAnsi" w:cstheme="minorBidi"/>
          <w:b w:val="0"/>
          <w:bCs w:val="0"/>
          <w:color w:val="auto"/>
          <w:sz w:val="22"/>
          <w:szCs w:val="22"/>
          <w:lang w:val="en-US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02 00 00 00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1F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B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1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 00 01 9A 38 64 5D E3 20 13 14 52 00 01 23 45 67 89 AB CD EF 00 00 01 00 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4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E7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01 0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1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 2F 6B</w:t>
      </w:r>
    </w:p>
    <w:p w14:paraId="068106A6">
      <w:pPr>
        <w:pStyle w:val="3"/>
        <w:rPr>
          <w:color w:val="auto"/>
          <w:lang w:eastAsia="zh-CN"/>
        </w:rPr>
      </w:pPr>
      <w:r>
        <w:rPr>
          <w:rFonts w:ascii="TimesNewRomanPSMT" w:hAnsi="TimesNewRomanPSMT" w:eastAsia="TimesNewRomanPSMT"/>
          <w:color w:val="auto"/>
          <w:lang w:eastAsia="zh-CN"/>
        </w:rPr>
        <w:t>14</w:t>
      </w:r>
      <w:r>
        <w:rPr>
          <w:color w:val="auto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报</w:t>
      </w:r>
      <w:r>
        <w:rPr>
          <w:rFonts w:hint="eastAsia" w:ascii="MS Gothic" w:hAnsi="MS Gothic" w:eastAsia="MS Gothic" w:cs="MS Gothic"/>
          <w:color w:val="auto"/>
          <w:lang w:eastAsia="zh-CN"/>
        </w:rPr>
        <w:t>警器接口</w:t>
      </w:r>
      <w:bookmarkEnd w:id="35"/>
    </w:p>
    <w:p w14:paraId="59A83F51">
      <w:pPr>
        <w:pStyle w:val="4"/>
        <w:rPr>
          <w:color w:val="auto"/>
          <w:lang w:eastAsia="zh-CN"/>
        </w:rPr>
      </w:pPr>
      <w:bookmarkStart w:id="36" w:name="_Toc168584461"/>
      <w:r>
        <w:rPr>
          <w:color w:val="auto"/>
          <w:lang w:eastAsia="zh-CN"/>
        </w:rPr>
        <w:t xml:space="preserve">14.1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报</w:t>
      </w:r>
      <w:r>
        <w:rPr>
          <w:rFonts w:hint="eastAsia" w:ascii="MS Gothic" w:hAnsi="MS Gothic" w:eastAsia="MS Gothic" w:cs="MS Gothic"/>
          <w:color w:val="auto"/>
          <w:lang w:eastAsia="zh-CN"/>
        </w:rPr>
        <w:t>警控制（</w:t>
      </w:r>
      <w:r>
        <w:rPr>
          <w:color w:val="auto"/>
          <w:lang w:eastAsia="zh-CN"/>
        </w:rPr>
        <w:t>01）</w:t>
      </w:r>
      <w:bookmarkEnd w:id="36"/>
    </w:p>
    <w:p w14:paraId="0ACE77E0">
      <w:pPr>
        <w:autoSpaceDE w:val="0"/>
        <w:autoSpaceDN w:val="0"/>
        <w:spacing w:before="218" w:after="0" w:line="268" w:lineRule="exact"/>
        <w:ind w:left="274" w:right="274"/>
        <w:jc w:val="right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通过报警控制指令，完成报警器开启报警和关闭报警功能，功能编号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01H</w:t>
      </w:r>
      <w:r>
        <w:rPr>
          <w:rFonts w:ascii="宋体" w:hAnsi="宋体" w:eastAsia="宋体"/>
          <w:color w:val="000000"/>
          <w:sz w:val="24"/>
          <w:lang w:eastAsia="zh-CN"/>
        </w:rPr>
        <w:t>。</w:t>
      </w:r>
    </w:p>
    <w:p w14:paraId="64B91F73">
      <w:pPr>
        <w:autoSpaceDE w:val="0"/>
        <w:autoSpaceDN w:val="0"/>
        <w:spacing w:before="210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14.1.1 请求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1470"/>
        <w:gridCol w:w="5212"/>
      </w:tblGrid>
      <w:tr w14:paraId="38B447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04FA7A4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F64D511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4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FBA9712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数据元</w:t>
            </w:r>
          </w:p>
        </w:tc>
        <w:tc>
          <w:tcPr>
            <w:tcW w:w="5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7DCCCE7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数据内容</w:t>
            </w:r>
          </w:p>
        </w:tc>
      </w:tr>
      <w:tr w14:paraId="0BEAFE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5675DD8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控制请求帧</w:t>
            </w:r>
          </w:p>
        </w:tc>
      </w:tr>
      <w:tr w14:paraId="20F2C1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1F8F6F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BFF94A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9EEFEE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5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2AF083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E8H</w:t>
            </w:r>
          </w:p>
        </w:tc>
      </w:tr>
      <w:tr w14:paraId="3E0DE4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F05847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183EFB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DF511D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5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0FB0A8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5BB785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3033F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1C3BB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77E518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5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E347C4">
            <w:pPr>
              <w:autoSpaceDE w:val="0"/>
              <w:autoSpaceDN w:val="0"/>
              <w:spacing w:before="2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</w:t>
            </w:r>
          </w:p>
        </w:tc>
      </w:tr>
      <w:tr w14:paraId="1620FC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8EC28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1B245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A0B998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Status</w:t>
            </w:r>
          </w:p>
        </w:tc>
        <w:tc>
          <w:tcPr>
            <w:tcW w:w="5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6A7D48">
            <w:pPr>
              <w:autoSpaceDE w:val="0"/>
              <w:autoSpaceDN w:val="0"/>
              <w:spacing w:before="20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停止报警，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开始报警</w:t>
            </w:r>
          </w:p>
        </w:tc>
      </w:tr>
      <w:tr w14:paraId="00D0C1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9D8461">
            <w:pPr>
              <w:autoSpaceDE w:val="0"/>
              <w:autoSpaceDN w:val="0"/>
              <w:spacing w:before="16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9306FB">
            <w:pPr>
              <w:autoSpaceDE w:val="0"/>
              <w:autoSpaceDN w:val="0"/>
              <w:spacing w:before="16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5C24E6">
            <w:pPr>
              <w:autoSpaceDE w:val="0"/>
              <w:autoSpaceDN w:val="0"/>
              <w:spacing w:before="16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WorkMode</w:t>
            </w:r>
          </w:p>
        </w:tc>
        <w:tc>
          <w:tcPr>
            <w:tcW w:w="5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596F64">
            <w:pPr>
              <w:autoSpaceDE w:val="0"/>
              <w:autoSpaceDN w:val="0"/>
              <w:spacing w:before="2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工作模式，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HEX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格式</w:t>
            </w:r>
          </w:p>
          <w:p w14:paraId="7A503CF2">
            <w:pPr>
              <w:autoSpaceDE w:val="0"/>
              <w:autoSpaceDN w:val="0"/>
              <w:spacing w:before="9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持续报警，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01H~FFH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频率报警</w:t>
            </w:r>
          </w:p>
        </w:tc>
      </w:tr>
      <w:tr w14:paraId="4E3010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968CD7">
            <w:pPr>
              <w:autoSpaceDE w:val="0"/>
              <w:autoSpaceDN w:val="0"/>
              <w:spacing w:before="17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FBCC7D">
            <w:pPr>
              <w:autoSpaceDE w:val="0"/>
              <w:autoSpaceDN w:val="0"/>
              <w:spacing w:before="17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98FE50">
            <w:pPr>
              <w:autoSpaceDE w:val="0"/>
              <w:autoSpaceDN w:val="0"/>
              <w:spacing w:before="172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KeepTime</w:t>
            </w:r>
          </w:p>
        </w:tc>
        <w:tc>
          <w:tcPr>
            <w:tcW w:w="5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4FC786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报警控制保持时长，单位秒，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HEX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格式</w:t>
            </w:r>
          </w:p>
          <w:p w14:paraId="153B09D9">
            <w:pPr>
              <w:autoSpaceDE w:val="0"/>
              <w:autoSpaceDN w:val="0"/>
              <w:spacing w:before="9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一直报警，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01H~FFH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报警时长</w:t>
            </w:r>
          </w:p>
        </w:tc>
      </w:tr>
    </w:tbl>
    <w:p w14:paraId="2D19C9E2">
      <w:pPr>
        <w:rPr>
          <w:rFonts w:hint="default" w:eastAsia="宋体"/>
          <w:lang w:val="en-US" w:eastAsia="zh-CN"/>
        </w:rPr>
      </w:pPr>
      <w:r>
        <w:rPr>
          <w:rFonts w:ascii="宋体" w:hAnsi="宋体" w:eastAsia="宋体"/>
          <w:color w:val="000000"/>
          <w:sz w:val="18"/>
          <w:lang w:eastAsia="zh-CN"/>
        </w:rPr>
        <w:t>停止报警</w:t>
      </w:r>
      <w:r>
        <w:rPr>
          <w:rFonts w:hint="eastAsia" w:ascii="宋体" w:hAnsi="宋体" w:eastAsia="宋体"/>
          <w:color w:val="000000"/>
          <w:sz w:val="18"/>
          <w:lang w:eastAsia="zh-CN"/>
        </w:rPr>
        <w:t>，</w:t>
      </w:r>
      <w:r>
        <w:rPr>
          <w:rFonts w:ascii="宋体" w:hAnsi="宋体" w:eastAsia="宋体"/>
          <w:color w:val="000000"/>
          <w:sz w:val="18"/>
          <w:lang w:eastAsia="zh-CN"/>
        </w:rPr>
        <w:t>工作模式</w:t>
      </w:r>
      <w:r>
        <w:rPr>
          <w:rFonts w:hint="eastAsia" w:ascii="宋体" w:hAnsi="宋体" w:eastAsia="宋体"/>
          <w:color w:val="000000"/>
          <w:sz w:val="18"/>
          <w:lang w:eastAsia="zh-CN"/>
        </w:rPr>
        <w:t>：</w:t>
      </w:r>
      <w:r>
        <w:rPr>
          <w:rFonts w:ascii="宋体" w:hAnsi="宋体" w:eastAsia="宋体"/>
          <w:color w:val="000000"/>
          <w:sz w:val="18"/>
          <w:lang w:eastAsia="zh-CN"/>
        </w:rPr>
        <w:t>持续报警</w:t>
      </w:r>
      <w:r>
        <w:rPr>
          <w:rFonts w:hint="eastAsia" w:ascii="宋体" w:hAnsi="宋体" w:eastAsia="宋体"/>
          <w:color w:val="000000"/>
          <w:sz w:val="18"/>
          <w:lang w:eastAsia="zh-CN"/>
        </w:rPr>
        <w:t>，</w:t>
      </w:r>
      <w:r>
        <w:rPr>
          <w:rFonts w:ascii="宋体" w:hAnsi="宋体" w:eastAsia="宋体"/>
          <w:color w:val="000000"/>
          <w:sz w:val="18"/>
          <w:lang w:eastAsia="zh-CN"/>
        </w:rPr>
        <w:t>报警控制保持时长</w:t>
      </w:r>
      <w:r>
        <w:rPr>
          <w:rFonts w:hint="eastAsia" w:ascii="宋体" w:hAnsi="宋体" w:eastAsia="宋体"/>
          <w:color w:val="000000"/>
          <w:sz w:val="18"/>
          <w:lang w:eastAsia="zh-CN"/>
        </w:rPr>
        <w:t>：</w:t>
      </w:r>
      <w:r>
        <w:rPr>
          <w:rFonts w:hint="eastAsia" w:ascii="宋体" w:hAnsi="宋体" w:eastAsia="宋体"/>
          <w:color w:val="000000"/>
          <w:sz w:val="18"/>
          <w:lang w:val="en-US" w:eastAsia="zh-CN"/>
        </w:rPr>
        <w:t>0，</w:t>
      </w:r>
    </w:p>
    <w:p w14:paraId="214E84CA">
      <w:pPr>
        <w:rPr>
          <w:rFonts w:eastAsia="宋体"/>
          <w:lang w:eastAsia="zh-CN"/>
        </w:rPr>
      </w:pPr>
      <w:r>
        <w:rPr>
          <w:rFonts w:hint="eastAsia" w:eastAsia="宋体"/>
          <w:lang w:eastAsia="zh-CN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>FF FF 00 04 00 00 00 21 1B 00 00 01 9A 38 C1 B5 5C 20 13 14 52 00 01 23 45 67 89 AB CD EF 00 00 01 00 06 E8 01 01 00 00 00 BC 39</w:t>
      </w:r>
    </w:p>
    <w:p w14:paraId="34E3E27F">
      <w:pPr>
        <w:autoSpaceDE w:val="0"/>
        <w:autoSpaceDN w:val="0"/>
        <w:spacing w:before="116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14.1.2 响应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2124"/>
        <w:gridCol w:w="4574"/>
      </w:tblGrid>
      <w:tr w14:paraId="42A0F9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42CCB01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34F2FA1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74D0A33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5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7D251EC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65D7C2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5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B83D000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控制响应帧</w:t>
            </w:r>
          </w:p>
        </w:tc>
      </w:tr>
      <w:tr w14:paraId="553536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B6538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D435A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8577F3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5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D5450A">
            <w:pPr>
              <w:autoSpaceDE w:val="0"/>
              <w:autoSpaceDN w:val="0"/>
              <w:spacing w:before="2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E8H</w:t>
            </w:r>
          </w:p>
        </w:tc>
      </w:tr>
      <w:tr w14:paraId="791365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3446E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ED911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30CD08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5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098BCC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50D09E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0D6AEE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F24DE2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B7B521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45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2E1BAD">
            <w:pPr>
              <w:autoSpaceDE w:val="0"/>
              <w:autoSpaceDN w:val="0"/>
              <w:spacing w:before="2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</w:t>
            </w:r>
          </w:p>
        </w:tc>
      </w:tr>
      <w:tr w14:paraId="753153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C46EC3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7C05A2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7B2E4E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CtlStatus</w:t>
            </w:r>
          </w:p>
        </w:tc>
        <w:tc>
          <w:tcPr>
            <w:tcW w:w="45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CD6CF6">
            <w:pPr>
              <w:autoSpaceDE w:val="0"/>
              <w:autoSpaceDN w:val="0"/>
              <w:spacing w:before="20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功能模块功能控制结果，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控制成功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,01H-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控制失败</w:t>
            </w:r>
          </w:p>
        </w:tc>
      </w:tr>
    </w:tbl>
    <w:p w14:paraId="5A68B8D5">
      <w:pPr>
        <w:pStyle w:val="3"/>
        <w:rPr>
          <w:color w:val="auto"/>
          <w:lang w:eastAsia="zh-CN"/>
        </w:rPr>
      </w:pPr>
      <w:r>
        <w:rPr>
          <w:rFonts w:hint="eastAsia" w:eastAsia="宋体" w:asciiTheme="minorHAnsi" w:hAnsiTheme="minorHAnsi" w:cstheme="minorBidi"/>
          <w:b w:val="0"/>
          <w:bCs w:val="0"/>
          <w:color w:val="auto"/>
          <w:sz w:val="22"/>
          <w:szCs w:val="22"/>
          <w:lang w:val="en-US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02 00 00 00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1F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B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1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 00 01 9A 38 64 5D E3 20 13 14 52 00 01 23 45 67 89 AB CD EF 00 00 01 00 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4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E8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01 0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1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 9D 92</w:t>
      </w:r>
    </w:p>
    <w:p w14:paraId="50354FCD">
      <w:pPr>
        <w:rPr>
          <w:rFonts w:eastAsia="宋体"/>
          <w:lang w:eastAsia="zh-CN"/>
        </w:rPr>
      </w:pPr>
    </w:p>
    <w:p w14:paraId="13C1A80D">
      <w:pPr>
        <w:pStyle w:val="3"/>
        <w:rPr>
          <w:color w:val="auto"/>
          <w:lang w:eastAsia="zh-CN"/>
        </w:rPr>
      </w:pPr>
      <w:bookmarkStart w:id="37" w:name="_Toc168584462"/>
      <w:r>
        <w:rPr>
          <w:rFonts w:ascii="TimesNewRomanPSMT" w:hAnsi="TimesNewRomanPSMT" w:eastAsia="TimesNewRomanPSMT"/>
          <w:color w:val="auto"/>
          <w:lang w:eastAsia="zh-CN"/>
        </w:rPr>
        <w:t>15</w:t>
      </w:r>
      <w:r>
        <w:rPr>
          <w:color w:val="auto"/>
          <w:lang w:eastAsia="zh-CN"/>
        </w:rPr>
        <w:t xml:space="preserve"> LED 情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报</w:t>
      </w:r>
      <w:r>
        <w:rPr>
          <w:rFonts w:hint="eastAsia" w:ascii="MS Gothic" w:hAnsi="MS Gothic" w:eastAsia="MS Gothic" w:cs="MS Gothic"/>
          <w:color w:val="auto"/>
          <w:lang w:eastAsia="zh-CN"/>
        </w:rPr>
        <w:t>板（含引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导</w:t>
      </w:r>
      <w:r>
        <w:rPr>
          <w:rFonts w:hint="eastAsia" w:ascii="MS Gothic" w:hAnsi="MS Gothic" w:eastAsia="MS Gothic" w:cs="MS Gothic"/>
          <w:color w:val="auto"/>
          <w:lang w:eastAsia="zh-CN"/>
        </w:rPr>
        <w:t>屏）接口</w:t>
      </w:r>
      <w:bookmarkEnd w:id="37"/>
    </w:p>
    <w:p w14:paraId="795BC42B">
      <w:pPr>
        <w:pStyle w:val="4"/>
        <w:rPr>
          <w:color w:val="auto"/>
          <w:lang w:eastAsia="zh-CN"/>
        </w:rPr>
      </w:pPr>
      <w:bookmarkStart w:id="38" w:name="_Toc168584463"/>
      <w:r>
        <w:rPr>
          <w:color w:val="auto"/>
          <w:lang w:eastAsia="zh-CN"/>
        </w:rPr>
        <w:t xml:space="preserve">15.1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显</w:t>
      </w:r>
      <w:r>
        <w:rPr>
          <w:rFonts w:hint="eastAsia" w:ascii="MS Gothic" w:hAnsi="MS Gothic" w:eastAsia="MS Gothic" w:cs="MS Gothic"/>
          <w:color w:val="auto"/>
          <w:lang w:eastAsia="zh-CN"/>
        </w:rPr>
        <w:t>示控制（</w:t>
      </w:r>
      <w:r>
        <w:rPr>
          <w:color w:val="auto"/>
          <w:lang w:eastAsia="zh-CN"/>
        </w:rPr>
        <w:t>01）</w:t>
      </w:r>
      <w:bookmarkEnd w:id="38"/>
    </w:p>
    <w:p w14:paraId="6A68187A">
      <w:pPr>
        <w:autoSpaceDE w:val="0"/>
        <w:autoSpaceDN w:val="0"/>
        <w:spacing w:before="222" w:after="0" w:line="264" w:lineRule="exact"/>
        <w:ind w:left="648" w:right="648"/>
        <w:jc w:val="right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通过显示控制指令，完成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LED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情报板的内容显示功能，功能编号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01H</w:t>
      </w:r>
      <w:r>
        <w:rPr>
          <w:rFonts w:ascii="宋体" w:hAnsi="宋体" w:eastAsia="宋体"/>
          <w:color w:val="000000"/>
          <w:sz w:val="24"/>
          <w:lang w:eastAsia="zh-CN"/>
        </w:rPr>
        <w:t>。</w:t>
      </w:r>
    </w:p>
    <w:p w14:paraId="7B81A6E6">
      <w:pPr>
        <w:autoSpaceDE w:val="0"/>
        <w:autoSpaceDN w:val="0"/>
        <w:spacing w:before="210" w:after="116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15.1.1 请求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1454"/>
        <w:gridCol w:w="5228"/>
      </w:tblGrid>
      <w:tr w14:paraId="0AA75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A29E12B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1C304E5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832DE0F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数据元</w:t>
            </w:r>
          </w:p>
        </w:tc>
        <w:tc>
          <w:tcPr>
            <w:tcW w:w="5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DD39B9C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数据内容</w:t>
            </w:r>
          </w:p>
        </w:tc>
      </w:tr>
      <w:tr w14:paraId="42ED62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82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A4FF2C0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控制请求帧</w:t>
            </w:r>
          </w:p>
        </w:tc>
      </w:tr>
      <w:tr w14:paraId="69256B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55EDE2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1DC6F9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5FF0E6">
            <w:pPr>
              <w:autoSpaceDE w:val="0"/>
              <w:autoSpaceDN w:val="0"/>
              <w:spacing w:before="2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5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D1100C">
            <w:pPr>
              <w:autoSpaceDE w:val="0"/>
              <w:autoSpaceDN w:val="0"/>
              <w:spacing w:before="22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E9H</w:t>
            </w:r>
          </w:p>
        </w:tc>
      </w:tr>
      <w:tr w14:paraId="6B9E8B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12C81A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BF1643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A9FB03">
            <w:pPr>
              <w:autoSpaceDE w:val="0"/>
              <w:autoSpaceDN w:val="0"/>
              <w:spacing w:before="2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5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D77D5A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71D3B5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4ECFB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6239D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327AE4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5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63B813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</w:t>
            </w:r>
          </w:p>
        </w:tc>
      </w:tr>
      <w:tr w14:paraId="0EDC9B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C2CC8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9A282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1D8E99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FontColor</w:t>
            </w:r>
          </w:p>
        </w:tc>
        <w:tc>
          <w:tcPr>
            <w:tcW w:w="5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4E4DAE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字体颜色，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绿色，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02H-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红色，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03H-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黄色</w:t>
            </w:r>
          </w:p>
        </w:tc>
      </w:tr>
      <w:tr w14:paraId="188D07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F2C898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FA4BC8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793176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FontSize</w:t>
            </w:r>
          </w:p>
        </w:tc>
        <w:tc>
          <w:tcPr>
            <w:tcW w:w="5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4F4E20">
            <w:pPr>
              <w:autoSpaceDE w:val="0"/>
              <w:autoSpaceDN w:val="0"/>
              <w:spacing w:before="20" w:after="0" w:line="20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字体大小，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01H~08H</w:t>
            </w:r>
            <w:r>
              <w:rPr>
                <w:rFonts w:ascii="宋体" w:hAnsi="宋体" w:eastAsia="宋体"/>
                <w:color w:val="000000"/>
                <w:sz w:val="18"/>
              </w:rPr>
              <w:t>，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</w:rPr>
              <w:t>自适应</w:t>
            </w:r>
          </w:p>
        </w:tc>
      </w:tr>
      <w:tr w14:paraId="473C35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4C704D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9940FC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ED519A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FontLine</w:t>
            </w:r>
          </w:p>
        </w:tc>
        <w:tc>
          <w:tcPr>
            <w:tcW w:w="5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28F19D">
            <w:pPr>
              <w:autoSpaceDE w:val="0"/>
              <w:autoSpaceDN w:val="0"/>
              <w:spacing w:before="2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默认显示行数：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01H~FFH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自适应</w:t>
            </w:r>
          </w:p>
        </w:tc>
      </w:tr>
      <w:tr w14:paraId="0D6305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ECEC86">
            <w:pPr>
              <w:autoSpaceDE w:val="0"/>
              <w:autoSpaceDN w:val="0"/>
              <w:spacing w:before="17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6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09EE00">
            <w:pPr>
              <w:autoSpaceDE w:val="0"/>
              <w:autoSpaceDN w:val="0"/>
              <w:spacing w:before="17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807403">
            <w:pPr>
              <w:autoSpaceDE w:val="0"/>
              <w:autoSpaceDN w:val="0"/>
              <w:spacing w:before="17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KeepTime</w:t>
            </w:r>
          </w:p>
        </w:tc>
        <w:tc>
          <w:tcPr>
            <w:tcW w:w="5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B7FEA9">
            <w:pPr>
              <w:autoSpaceDE w:val="0"/>
              <w:autoSpaceDN w:val="0"/>
              <w:spacing w:before="2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内容显示时间，单位秒，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HEX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格式：</w:t>
            </w:r>
          </w:p>
          <w:p w14:paraId="76CD6906">
            <w:pPr>
              <w:autoSpaceDE w:val="0"/>
              <w:autoSpaceDN w:val="0"/>
              <w:spacing w:before="9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永久停留，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01H~FFH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停留时间（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1~255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秒）</w:t>
            </w:r>
          </w:p>
        </w:tc>
      </w:tr>
      <w:tr w14:paraId="0D779C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39814F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7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CB2E69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06D38A">
            <w:pPr>
              <w:autoSpaceDE w:val="0"/>
              <w:autoSpaceDN w:val="0"/>
              <w:spacing w:before="22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Format</w:t>
            </w:r>
          </w:p>
        </w:tc>
        <w:tc>
          <w:tcPr>
            <w:tcW w:w="5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5A1E9A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显示格式，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居中对齐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02H-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左对齐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03H-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右对齐</w:t>
            </w:r>
          </w:p>
        </w:tc>
      </w:tr>
      <w:tr w14:paraId="73F59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3F812A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BD2440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N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5B5192">
            <w:pPr>
              <w:autoSpaceDE w:val="0"/>
              <w:autoSpaceDN w:val="0"/>
              <w:spacing w:before="22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Text</w:t>
            </w:r>
          </w:p>
        </w:tc>
        <w:tc>
          <w:tcPr>
            <w:tcW w:w="5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CEE203">
            <w:pPr>
              <w:autoSpaceDE w:val="0"/>
              <w:autoSpaceDN w:val="0"/>
              <w:spacing w:before="2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显示内容，行与行之间以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“_”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分割，编码采用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GBK</w:t>
            </w:r>
          </w:p>
        </w:tc>
      </w:tr>
    </w:tbl>
    <w:p w14:paraId="50E130EA">
      <w:pPr>
        <w:autoSpaceDE w:val="0"/>
        <w:autoSpaceDN w:val="0"/>
        <w:spacing w:before="116" w:after="114" w:line="240" w:lineRule="exact"/>
        <w:ind w:left="360" w:right="360"/>
        <w:rPr>
          <w:rFonts w:hint="default" w:eastAsia="宋体" w:asciiTheme="minorHAnsi" w:hAnsiTheme="minorHAnsi" w:cstheme="minorBidi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ascii="宋体" w:hAnsi="宋体" w:eastAsia="宋体"/>
          <w:color w:val="000000"/>
          <w:sz w:val="18"/>
          <w:lang w:eastAsia="zh-CN"/>
        </w:rPr>
        <w:t>字体颜色</w:t>
      </w:r>
      <w:r>
        <w:rPr>
          <w:rFonts w:hint="eastAsia" w:ascii="宋体" w:hAnsi="宋体" w:eastAsia="宋体"/>
          <w:color w:val="000000"/>
          <w:sz w:val="18"/>
          <w:lang w:eastAsia="zh-CN"/>
        </w:rPr>
        <w:t>：</w:t>
      </w:r>
      <w:r>
        <w:rPr>
          <w:rFonts w:ascii="宋体" w:hAnsi="宋体" w:eastAsia="宋体"/>
          <w:color w:val="000000"/>
          <w:sz w:val="18"/>
          <w:lang w:eastAsia="zh-CN"/>
        </w:rPr>
        <w:t>绿色</w:t>
      </w:r>
      <w:r>
        <w:rPr>
          <w:rFonts w:hint="eastAsia" w:eastAsia="宋体" w:asciiTheme="minorHAnsi" w:hAnsiTheme="minorHAnsi" w:cstheme="minorBidi"/>
          <w:b w:val="0"/>
          <w:bCs w:val="0"/>
          <w:color w:val="auto"/>
          <w:sz w:val="22"/>
          <w:szCs w:val="22"/>
          <w:lang w:val="en-US" w:eastAsia="zh-CN" w:bidi="ar-SA"/>
        </w:rPr>
        <w:t>，</w:t>
      </w:r>
      <w:r>
        <w:rPr>
          <w:rFonts w:ascii="宋体" w:hAnsi="宋体" w:eastAsia="宋体"/>
          <w:color w:val="000000"/>
          <w:sz w:val="18"/>
        </w:rPr>
        <w:t>字体大小</w:t>
      </w:r>
      <w:r>
        <w:rPr>
          <w:rFonts w:hint="eastAsia" w:ascii="宋体" w:hAnsi="宋体" w:eastAsia="宋体"/>
          <w:color w:val="000000"/>
          <w:sz w:val="18"/>
          <w:lang w:eastAsia="zh-CN"/>
        </w:rPr>
        <w:t>：</w:t>
      </w:r>
      <w:r>
        <w:rPr>
          <w:rFonts w:ascii="宋体" w:hAnsi="宋体" w:eastAsia="宋体"/>
          <w:color w:val="000000"/>
          <w:sz w:val="18"/>
        </w:rPr>
        <w:t>自适应</w:t>
      </w:r>
      <w:r>
        <w:rPr>
          <w:rFonts w:hint="eastAsia" w:ascii="宋体" w:hAnsi="宋体" w:eastAsia="宋体"/>
          <w:color w:val="000000"/>
          <w:sz w:val="18"/>
          <w:lang w:val="en-US" w:eastAsia="zh-CN"/>
        </w:rPr>
        <w:t>，</w:t>
      </w:r>
      <w:r>
        <w:rPr>
          <w:rFonts w:ascii="宋体" w:hAnsi="宋体" w:eastAsia="宋体"/>
          <w:color w:val="000000"/>
          <w:sz w:val="18"/>
          <w:lang w:eastAsia="zh-CN"/>
        </w:rPr>
        <w:t>默认显示行数</w:t>
      </w:r>
      <w:r>
        <w:rPr>
          <w:rFonts w:hint="eastAsia" w:ascii="宋体" w:hAnsi="宋体" w:eastAsia="宋体"/>
          <w:color w:val="000000"/>
          <w:sz w:val="18"/>
          <w:lang w:eastAsia="zh-CN"/>
        </w:rPr>
        <w:t>：</w:t>
      </w:r>
      <w:r>
        <w:rPr>
          <w:rFonts w:ascii="宋体" w:hAnsi="宋体" w:eastAsia="宋体"/>
          <w:color w:val="000000"/>
          <w:sz w:val="18"/>
          <w:lang w:eastAsia="zh-CN"/>
        </w:rPr>
        <w:t>自适应</w:t>
      </w:r>
      <w:r>
        <w:rPr>
          <w:rFonts w:hint="eastAsia" w:ascii="宋体" w:hAnsi="宋体" w:eastAsia="宋体"/>
          <w:color w:val="000000"/>
          <w:sz w:val="18"/>
          <w:lang w:val="en-US" w:eastAsia="zh-CN"/>
        </w:rPr>
        <w:t>，</w:t>
      </w:r>
      <w:r>
        <w:rPr>
          <w:rFonts w:ascii="宋体" w:hAnsi="宋体" w:eastAsia="宋体"/>
          <w:color w:val="000000"/>
          <w:sz w:val="18"/>
          <w:lang w:eastAsia="zh-CN"/>
        </w:rPr>
        <w:t>内容显示时间</w:t>
      </w:r>
      <w:r>
        <w:rPr>
          <w:rFonts w:hint="eastAsia" w:ascii="宋体" w:hAnsi="宋体" w:eastAsia="宋体"/>
          <w:color w:val="000000"/>
          <w:sz w:val="18"/>
          <w:lang w:eastAsia="zh-CN"/>
        </w:rPr>
        <w:t>：</w:t>
      </w:r>
      <w:r>
        <w:rPr>
          <w:rFonts w:hint="eastAsia" w:ascii="宋体" w:hAnsi="宋体" w:eastAsia="宋体"/>
          <w:color w:val="000000"/>
          <w:sz w:val="18"/>
          <w:lang w:val="en-US" w:eastAsia="zh-CN"/>
        </w:rPr>
        <w:t>0，</w:t>
      </w:r>
      <w:r>
        <w:rPr>
          <w:rFonts w:ascii="宋体" w:hAnsi="宋体" w:eastAsia="宋体"/>
          <w:color w:val="000000"/>
          <w:sz w:val="18"/>
          <w:lang w:eastAsia="zh-CN"/>
        </w:rPr>
        <w:t>显示格式</w:t>
      </w:r>
      <w:r>
        <w:rPr>
          <w:rFonts w:hint="eastAsia" w:ascii="宋体" w:hAnsi="宋体" w:eastAsia="宋体"/>
          <w:color w:val="000000"/>
          <w:sz w:val="18"/>
          <w:lang w:eastAsia="zh-CN"/>
        </w:rPr>
        <w:t>：</w:t>
      </w:r>
      <w:r>
        <w:rPr>
          <w:rFonts w:ascii="宋体" w:hAnsi="宋体" w:eastAsia="宋体"/>
          <w:color w:val="000000"/>
          <w:sz w:val="18"/>
          <w:lang w:eastAsia="zh-CN"/>
        </w:rPr>
        <w:t>居中对齐</w:t>
      </w:r>
      <w:r>
        <w:rPr>
          <w:rFonts w:hint="eastAsia" w:ascii="宋体" w:hAnsi="宋体" w:eastAsia="宋体"/>
          <w:color w:val="000000"/>
          <w:sz w:val="18"/>
          <w:lang w:eastAsia="zh-CN"/>
        </w:rPr>
        <w:t>，</w:t>
      </w:r>
      <w:r>
        <w:rPr>
          <w:rFonts w:ascii="宋体" w:hAnsi="宋体" w:eastAsia="宋体"/>
          <w:color w:val="000000"/>
          <w:sz w:val="18"/>
          <w:lang w:eastAsia="zh-CN"/>
        </w:rPr>
        <w:t>显示内容</w:t>
      </w:r>
      <w:r>
        <w:rPr>
          <w:rFonts w:hint="eastAsia" w:ascii="宋体" w:hAnsi="宋体" w:eastAsia="宋体"/>
          <w:color w:val="000000"/>
          <w:sz w:val="18"/>
          <w:lang w:eastAsia="zh-CN"/>
        </w:rPr>
        <w:t>：</w:t>
      </w:r>
      <w:r>
        <w:rPr>
          <w:rFonts w:hint="eastAsia" w:ascii="宋体" w:hAnsi="宋体" w:eastAsia="宋体"/>
          <w:color w:val="000000"/>
          <w:sz w:val="18"/>
          <w:lang w:val="en-US" w:eastAsia="zh-CN"/>
        </w:rPr>
        <w:t>123，</w:t>
      </w:r>
    </w:p>
    <w:p w14:paraId="2B4725F1">
      <w:pPr>
        <w:spacing w:beforeLines="0" w:afterLines="0"/>
        <w:jc w:val="left"/>
        <w:rPr>
          <w:rFonts w:hint="eastAsia" w:ascii="宋体" w:hAnsi="宋体"/>
          <w:color w:val="008000"/>
          <w:sz w:val="18"/>
          <w:szCs w:val="24"/>
          <w:lang w:val="zh-CN"/>
        </w:rPr>
      </w:pPr>
      <w:r>
        <w:rPr>
          <w:rFonts w:hint="eastAsia" w:eastAsia="宋体" w:asciiTheme="minorHAnsi" w:hAnsiTheme="minorHAnsi" w:cstheme="minorBidi"/>
          <w:b w:val="0"/>
          <w:bCs w:val="0"/>
          <w:color w:val="auto"/>
          <w:sz w:val="22"/>
          <w:szCs w:val="22"/>
          <w:lang w:val="en-US" w:eastAsia="zh-CN" w:bidi="ar-SA"/>
        </w:rPr>
        <w:t>列如</w:t>
      </w:r>
      <w:r>
        <w:rPr>
          <w:rFonts w:hint="eastAsia" w:ascii="黑体" w:hAnsi="黑体" w:eastAsia="黑体"/>
          <w:color w:val="000000"/>
          <w:sz w:val="24"/>
          <w:lang w:eastAsia="zh-CN"/>
        </w:rPr>
        <w:t>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03 00 00 00 26 1B 00 00 01 9A 38 BF 93 AC 20 13 14 52 00 01 23 45 67 89 AB CD EF 00 00 01 00 0B E9 01 01 01 00 00 00 01 31 32 33 68 38 </w:t>
      </w:r>
    </w:p>
    <w:p w14:paraId="6EBFEECF">
      <w:pPr>
        <w:autoSpaceDE w:val="0"/>
        <w:autoSpaceDN w:val="0"/>
        <w:spacing w:before="116" w:after="114" w:line="240" w:lineRule="exact"/>
        <w:ind w:left="360" w:right="360"/>
        <w:rPr>
          <w:rFonts w:ascii="黑体" w:hAnsi="黑体" w:eastAsia="黑体"/>
          <w:color w:val="000000"/>
          <w:sz w:val="24"/>
        </w:rPr>
      </w:pPr>
    </w:p>
    <w:p w14:paraId="40BDC9FC">
      <w:pPr>
        <w:autoSpaceDE w:val="0"/>
        <w:autoSpaceDN w:val="0"/>
        <w:spacing w:before="116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15.1.2 响应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2124"/>
        <w:gridCol w:w="4588"/>
      </w:tblGrid>
      <w:tr w14:paraId="79BC12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2761B15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E138000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F50B350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5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3617BB7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06F36F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6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F5ED974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控制响应帧</w:t>
            </w:r>
          </w:p>
        </w:tc>
      </w:tr>
      <w:tr w14:paraId="1F265B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0B9219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0C60DB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D1CC71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5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D324BA">
            <w:pPr>
              <w:autoSpaceDE w:val="0"/>
              <w:autoSpaceDN w:val="0"/>
              <w:spacing w:before="2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E9H</w:t>
            </w:r>
          </w:p>
        </w:tc>
      </w:tr>
      <w:tr w14:paraId="58BC4A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216E9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B2F92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511A71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5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EBD82F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348AF6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244B9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08E94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379550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45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BA199D">
            <w:pPr>
              <w:autoSpaceDE w:val="0"/>
              <w:autoSpaceDN w:val="0"/>
              <w:spacing w:before="2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</w:t>
            </w:r>
          </w:p>
        </w:tc>
      </w:tr>
      <w:tr w14:paraId="50290B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431F5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8AB0A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5864D6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CtlStatus</w:t>
            </w:r>
          </w:p>
        </w:tc>
        <w:tc>
          <w:tcPr>
            <w:tcW w:w="45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832975">
            <w:pPr>
              <w:autoSpaceDE w:val="0"/>
              <w:autoSpaceDN w:val="0"/>
              <w:spacing w:before="2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功能模块功能控制结果，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控制成功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,01H-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控制失败</w:t>
            </w:r>
          </w:p>
        </w:tc>
      </w:tr>
    </w:tbl>
    <w:p w14:paraId="61C93850">
      <w:pPr>
        <w:pStyle w:val="3"/>
        <w:rPr>
          <w:color w:val="auto"/>
          <w:lang w:eastAsia="zh-CN"/>
        </w:rPr>
      </w:pPr>
      <w:bookmarkStart w:id="39" w:name="_Toc168584464"/>
      <w:r>
        <w:rPr>
          <w:rFonts w:hint="eastAsia" w:eastAsia="宋体" w:asciiTheme="minorHAnsi" w:hAnsiTheme="minorHAnsi" w:cstheme="minorBidi"/>
          <w:b w:val="0"/>
          <w:bCs w:val="0"/>
          <w:color w:val="auto"/>
          <w:sz w:val="22"/>
          <w:szCs w:val="22"/>
          <w:lang w:val="en-US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02 00 00 00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1F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B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1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 00 01 9A 38 64 5D E3 20 13 14 52 00 01 23 45 67 89 AB CD EF 00 00 01 00 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4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E9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01 0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1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 81 29</w:t>
      </w:r>
    </w:p>
    <w:p w14:paraId="2F988352">
      <w:pPr>
        <w:pStyle w:val="4"/>
        <w:rPr>
          <w:color w:val="auto"/>
          <w:lang w:eastAsia="zh-CN"/>
        </w:rPr>
      </w:pPr>
      <w:r>
        <w:rPr>
          <w:color w:val="auto"/>
          <w:lang w:eastAsia="zh-CN"/>
        </w:rPr>
        <w:t>15.2 清屏（02）</w:t>
      </w:r>
      <w:bookmarkEnd w:id="39"/>
    </w:p>
    <w:p w14:paraId="1A3721CF">
      <w:pPr>
        <w:autoSpaceDE w:val="0"/>
        <w:autoSpaceDN w:val="0"/>
        <w:spacing w:before="274" w:after="0" w:line="314" w:lineRule="exact"/>
        <w:ind w:left="220" w:right="220"/>
        <w:jc w:val="right"/>
        <w:rPr>
          <w:lang w:eastAsia="zh-CN"/>
        </w:rPr>
      </w:pPr>
      <w:r>
        <w:rPr>
          <w:rFonts w:ascii="宋体" w:hAnsi="宋体" w:eastAsia="宋体"/>
          <w:color w:val="000000"/>
          <w:sz w:val="28"/>
          <w:lang w:eastAsia="zh-CN"/>
        </w:rPr>
        <w:t>通过清屏指令，完成</w:t>
      </w:r>
      <w:r>
        <w:rPr>
          <w:rFonts w:ascii="TimesNewRomanPSMT" w:hAnsi="TimesNewRomanPSMT" w:eastAsia="TimesNewRomanPSMT"/>
          <w:color w:val="000000"/>
          <w:sz w:val="28"/>
          <w:lang w:eastAsia="zh-CN"/>
        </w:rPr>
        <w:t xml:space="preserve"> LED</w:t>
      </w:r>
      <w:r>
        <w:rPr>
          <w:rFonts w:ascii="宋体" w:hAnsi="宋体" w:eastAsia="宋体"/>
          <w:color w:val="000000"/>
          <w:sz w:val="28"/>
          <w:lang w:eastAsia="zh-CN"/>
        </w:rPr>
        <w:t xml:space="preserve"> 情报板的内容清除功能，功能编号</w:t>
      </w:r>
      <w:r>
        <w:rPr>
          <w:rFonts w:ascii="TimesNewRomanPSMT" w:hAnsi="TimesNewRomanPSMT" w:eastAsia="TimesNewRomanPSMT"/>
          <w:color w:val="000000"/>
          <w:sz w:val="28"/>
          <w:lang w:eastAsia="zh-CN"/>
        </w:rPr>
        <w:t xml:space="preserve"> 02H</w:t>
      </w:r>
      <w:r>
        <w:rPr>
          <w:rFonts w:ascii="宋体" w:hAnsi="宋体" w:eastAsia="宋体"/>
          <w:color w:val="000000"/>
          <w:sz w:val="28"/>
          <w:lang w:eastAsia="zh-CN"/>
        </w:rPr>
        <w:t>。</w:t>
      </w:r>
    </w:p>
    <w:p w14:paraId="592AE734">
      <w:pPr>
        <w:autoSpaceDE w:val="0"/>
        <w:autoSpaceDN w:val="0"/>
        <w:spacing w:before="264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15.2.1 请求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1454"/>
        <w:gridCol w:w="5228"/>
      </w:tblGrid>
      <w:tr w14:paraId="4B19BA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B5880E3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54B3140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817CDB3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数据元</w:t>
            </w:r>
          </w:p>
        </w:tc>
        <w:tc>
          <w:tcPr>
            <w:tcW w:w="5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BF279F5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数据内容</w:t>
            </w:r>
          </w:p>
        </w:tc>
      </w:tr>
      <w:tr w14:paraId="38FDD0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F3FD283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控制请求帧</w:t>
            </w:r>
          </w:p>
        </w:tc>
      </w:tr>
      <w:tr w14:paraId="68B3A5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CAB20E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AB3574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A75F03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5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A02A8A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E9H</w:t>
            </w:r>
          </w:p>
        </w:tc>
      </w:tr>
      <w:tr w14:paraId="4388F4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012D4D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158ED8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A95632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5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91BCC5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7B5018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DAAC8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4442E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8E71BA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5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01B072">
            <w:pPr>
              <w:autoSpaceDE w:val="0"/>
              <w:autoSpaceDN w:val="0"/>
              <w:spacing w:before="2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02H</w:t>
            </w:r>
          </w:p>
        </w:tc>
      </w:tr>
      <w:tr w14:paraId="3F2E0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29EBB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FFF4FA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DCC127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ClearType</w:t>
            </w:r>
          </w:p>
        </w:tc>
        <w:tc>
          <w:tcPr>
            <w:tcW w:w="5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6250ED">
            <w:pPr>
              <w:autoSpaceDE w:val="0"/>
              <w:autoSpaceDN w:val="0"/>
              <w:spacing w:before="20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文字清屏，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屏幕全红，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02H-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屏幕全绿，其他值自定义</w:t>
            </w:r>
          </w:p>
        </w:tc>
      </w:tr>
    </w:tbl>
    <w:p w14:paraId="695A7DB3">
      <w:pPr>
        <w:autoSpaceDE w:val="0"/>
        <w:autoSpaceDN w:val="0"/>
        <w:spacing w:before="116" w:after="114" w:line="240" w:lineRule="exact"/>
        <w:ind w:left="360" w:right="360"/>
        <w:rPr>
          <w:rFonts w:hint="eastAsia" w:eastAsia="宋体" w:asciiTheme="minorHAnsi" w:hAnsiTheme="minorHAnsi" w:cstheme="minorBidi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 w:val="0"/>
          <w:color w:val="auto"/>
          <w:sz w:val="22"/>
          <w:szCs w:val="22"/>
          <w:lang w:val="en-US" w:eastAsia="zh-CN" w:bidi="ar-SA"/>
        </w:rPr>
        <w:t>“全屏清除”，</w:t>
      </w:r>
    </w:p>
    <w:p w14:paraId="7C24FF03">
      <w:pPr>
        <w:autoSpaceDE w:val="0"/>
        <w:autoSpaceDN w:val="0"/>
        <w:spacing w:before="116" w:after="114" w:line="240" w:lineRule="exact"/>
        <w:ind w:left="360" w:right="360"/>
        <w:rPr>
          <w:rFonts w:hint="eastAsia" w:ascii="黑体" w:hAnsi="黑体" w:eastAsia="黑体"/>
          <w:color w:val="000000"/>
          <w:sz w:val="24"/>
          <w:lang w:eastAsia="zh-CN"/>
        </w:rPr>
      </w:pPr>
      <w:r>
        <w:rPr>
          <w:rFonts w:hint="eastAsia" w:eastAsia="宋体" w:asciiTheme="minorHAnsi" w:hAnsiTheme="minorHAnsi" w:cstheme="minorBidi"/>
          <w:b w:val="0"/>
          <w:bCs w:val="0"/>
          <w:color w:val="auto"/>
          <w:sz w:val="22"/>
          <w:szCs w:val="22"/>
          <w:lang w:val="en-US" w:eastAsia="zh-CN" w:bidi="ar-SA"/>
        </w:rPr>
        <w:t>列如</w:t>
      </w:r>
      <w:r>
        <w:rPr>
          <w:rFonts w:hint="eastAsia" w:ascii="黑体" w:hAnsi="黑体" w:eastAsia="黑体"/>
          <w:color w:val="000000"/>
          <w:sz w:val="24"/>
          <w:lang w:eastAsia="zh-CN"/>
        </w:rPr>
        <w:t>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02 00 00 00 1F 1B 00 00 01 9A 38 BB DD D4 20 13 14 52 00 01 23 45 67 89 AB CD EF 00 00 01 00 04 E9 01 02 00 88 74 </w:t>
      </w:r>
    </w:p>
    <w:p w14:paraId="483430F0">
      <w:pPr>
        <w:autoSpaceDE w:val="0"/>
        <w:autoSpaceDN w:val="0"/>
        <w:spacing w:before="116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15.2.2 响应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2124"/>
        <w:gridCol w:w="4528"/>
      </w:tblGrid>
      <w:tr w14:paraId="0AEF8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A47F7E0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FBC99AE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09B9ED4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5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EA87A40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3EDB0A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820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A5ADD35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控制响应帧</w:t>
            </w:r>
          </w:p>
        </w:tc>
      </w:tr>
      <w:tr w14:paraId="246B2C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0D2B0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2A4FD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84A289">
            <w:pPr>
              <w:autoSpaceDE w:val="0"/>
              <w:autoSpaceDN w:val="0"/>
              <w:spacing w:before="1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5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2F976B">
            <w:pPr>
              <w:autoSpaceDE w:val="0"/>
              <w:autoSpaceDN w:val="0"/>
              <w:spacing w:before="22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E9H</w:t>
            </w:r>
          </w:p>
        </w:tc>
      </w:tr>
      <w:tr w14:paraId="659B35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D0D32A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8C1E5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7210E1">
            <w:pPr>
              <w:autoSpaceDE w:val="0"/>
              <w:autoSpaceDN w:val="0"/>
              <w:spacing w:before="10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5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2F0F6C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0B91D9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607168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3385C6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5CF462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45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92D800">
            <w:pPr>
              <w:autoSpaceDE w:val="0"/>
              <w:autoSpaceDN w:val="0"/>
              <w:spacing w:before="2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02H</w:t>
            </w:r>
          </w:p>
        </w:tc>
      </w:tr>
      <w:tr w14:paraId="309D16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60309A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7599F0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602E48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CtlStatus</w:t>
            </w:r>
          </w:p>
        </w:tc>
        <w:tc>
          <w:tcPr>
            <w:tcW w:w="45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7A5975">
            <w:pPr>
              <w:autoSpaceDE w:val="0"/>
              <w:autoSpaceDN w:val="0"/>
              <w:spacing w:before="20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功能模块功能控制结果，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控制成功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,01H-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控制失败</w:t>
            </w:r>
          </w:p>
        </w:tc>
      </w:tr>
    </w:tbl>
    <w:p w14:paraId="140A7DFE">
      <w:pPr>
        <w:pStyle w:val="3"/>
        <w:rPr>
          <w:rFonts w:ascii="TimesNewRomanPSMT" w:hAnsi="TimesNewRomanPSMT" w:eastAsia="TimesNewRomanPSMT"/>
          <w:color w:val="auto"/>
          <w:lang w:eastAsia="zh-CN"/>
        </w:rPr>
      </w:pPr>
      <w:bookmarkStart w:id="40" w:name="_Toc168584465"/>
      <w:r>
        <w:rPr>
          <w:rFonts w:hint="eastAsia" w:eastAsia="宋体" w:asciiTheme="minorHAnsi" w:hAnsiTheme="minorHAnsi" w:cstheme="minorBidi"/>
          <w:b w:val="0"/>
          <w:bCs w:val="0"/>
          <w:color w:val="auto"/>
          <w:sz w:val="22"/>
          <w:szCs w:val="22"/>
          <w:lang w:val="en-US" w:eastAsia="zh-CN" w:bidi="ar-SA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02 00 00 00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1F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B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1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 00 01 9A 38 64 5D E3 20 13 14 52 00 01 23 45 67 89 AB CD EF 00 00 01 00 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4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E9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01 0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2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 AB 41</w:t>
      </w:r>
    </w:p>
    <w:p w14:paraId="221E8BE0">
      <w:pPr>
        <w:pStyle w:val="3"/>
        <w:rPr>
          <w:color w:val="auto"/>
          <w:lang w:eastAsia="zh-CN"/>
        </w:rPr>
      </w:pPr>
      <w:r>
        <w:rPr>
          <w:rFonts w:ascii="TimesNewRomanPSMT" w:hAnsi="TimesNewRomanPSMT" w:eastAsia="TimesNewRomanPSMT"/>
          <w:color w:val="auto"/>
          <w:lang w:eastAsia="zh-CN"/>
        </w:rPr>
        <w:t>16</w:t>
      </w:r>
      <w:r>
        <w:rPr>
          <w:color w:val="auto"/>
          <w:lang w:eastAsia="zh-CN"/>
        </w:rPr>
        <w:t xml:space="preserve"> 雨棚信号灯接口</w:t>
      </w:r>
      <w:bookmarkEnd w:id="40"/>
    </w:p>
    <w:p w14:paraId="07B25C18">
      <w:pPr>
        <w:pStyle w:val="4"/>
        <w:rPr>
          <w:color w:val="auto"/>
          <w:lang w:eastAsia="zh-CN"/>
        </w:rPr>
      </w:pPr>
      <w:bookmarkStart w:id="41" w:name="_Toc168584466"/>
      <w:r>
        <w:rPr>
          <w:color w:val="auto"/>
          <w:lang w:eastAsia="zh-CN"/>
        </w:rPr>
        <w:t xml:space="preserve">16.1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显</w:t>
      </w:r>
      <w:r>
        <w:rPr>
          <w:rFonts w:hint="eastAsia" w:ascii="MS Gothic" w:hAnsi="MS Gothic" w:eastAsia="MS Gothic" w:cs="MS Gothic"/>
          <w:color w:val="auto"/>
          <w:lang w:eastAsia="zh-CN"/>
        </w:rPr>
        <w:t>示控制（</w:t>
      </w:r>
      <w:r>
        <w:rPr>
          <w:color w:val="auto"/>
          <w:lang w:eastAsia="zh-CN"/>
        </w:rPr>
        <w:t>01）</w:t>
      </w:r>
      <w:bookmarkEnd w:id="41"/>
    </w:p>
    <w:p w14:paraId="40DEA1DD">
      <w:pPr>
        <w:autoSpaceDE w:val="0"/>
        <w:autoSpaceDN w:val="0"/>
        <w:spacing w:before="222" w:after="0" w:line="264" w:lineRule="exact"/>
        <w:ind w:left="840" w:right="84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通过显示控制指令，完成雨棚信号灯显示功能，功能编号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01H</w:t>
      </w:r>
      <w:r>
        <w:rPr>
          <w:rFonts w:ascii="宋体" w:hAnsi="宋体" w:eastAsia="宋体"/>
          <w:color w:val="000000"/>
          <w:sz w:val="24"/>
          <w:lang w:eastAsia="zh-CN"/>
        </w:rPr>
        <w:t>。</w:t>
      </w:r>
    </w:p>
    <w:p w14:paraId="59806F63">
      <w:pPr>
        <w:autoSpaceDE w:val="0"/>
        <w:autoSpaceDN w:val="0"/>
        <w:spacing w:before="210" w:after="116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16.1.1 请求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1470"/>
        <w:gridCol w:w="5198"/>
      </w:tblGrid>
      <w:tr w14:paraId="3AEC56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1D43E25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5A9B7D6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4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D45E727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数据元</w:t>
            </w:r>
          </w:p>
        </w:tc>
        <w:tc>
          <w:tcPr>
            <w:tcW w:w="51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03A7DC3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数据内容</w:t>
            </w:r>
          </w:p>
        </w:tc>
      </w:tr>
      <w:tr w14:paraId="3524C5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2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226B5F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控制请求帧</w:t>
            </w:r>
          </w:p>
        </w:tc>
      </w:tr>
      <w:tr w14:paraId="1B5C28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0DC37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7C5C5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DDFF23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51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A2B77B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EAH</w:t>
            </w:r>
          </w:p>
        </w:tc>
      </w:tr>
      <w:tr w14:paraId="47E72E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F4D16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7D47F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5FA750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51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784DE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5752A1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FAB1B3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43CB3B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AD1AC3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51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8A6C6A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</w:t>
            </w:r>
          </w:p>
        </w:tc>
      </w:tr>
      <w:tr w14:paraId="74880F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BE6789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3F248B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89F56E">
            <w:pPr>
              <w:autoSpaceDE w:val="0"/>
              <w:autoSpaceDN w:val="0"/>
              <w:spacing w:before="22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Color</w:t>
            </w:r>
          </w:p>
        </w:tc>
        <w:tc>
          <w:tcPr>
            <w:tcW w:w="51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6CA491">
            <w:pPr>
              <w:autoSpaceDE w:val="0"/>
              <w:autoSpaceDN w:val="0"/>
              <w:spacing w:before="2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绿色，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02H-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红色，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03H-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黄色</w:t>
            </w:r>
          </w:p>
        </w:tc>
      </w:tr>
    </w:tbl>
    <w:p w14:paraId="78E6D734">
      <w:pPr>
        <w:spacing w:beforeLines="0" w:afterLine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“绿色”，</w:t>
      </w:r>
    </w:p>
    <w:p w14:paraId="1E9F33AA">
      <w:pPr>
        <w:spacing w:beforeLines="0" w:afterLine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01 00 00 00 1F 1B 00 00 01 9A 38 BA 23 B4 20 13 14 52 00 01 23 45 67 89 AB CD EF 00 00 01 00 04 EA 01 01 01 A3 AE </w:t>
      </w:r>
    </w:p>
    <w:p w14:paraId="57A28951">
      <w:pPr>
        <w:autoSpaceDE w:val="0"/>
        <w:autoSpaceDN w:val="0"/>
        <w:spacing w:before="116" w:after="114" w:line="240" w:lineRule="exact"/>
        <w:ind w:left="360" w:right="360"/>
        <w:rPr>
          <w:rFonts w:hint="eastAsia" w:eastAsia="宋体"/>
          <w:lang w:eastAsia="zh-CN"/>
        </w:rPr>
      </w:pPr>
    </w:p>
    <w:p w14:paraId="4B228A5B">
      <w:pPr>
        <w:autoSpaceDE w:val="0"/>
        <w:autoSpaceDN w:val="0"/>
        <w:spacing w:before="116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16.1.2 响应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2124"/>
        <w:gridCol w:w="4544"/>
      </w:tblGrid>
      <w:tr w14:paraId="6D571F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DA14808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7AD53C63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35C4DF7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BEB1EA4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0BD758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2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27C9348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控制响应帧</w:t>
            </w:r>
          </w:p>
        </w:tc>
      </w:tr>
      <w:tr w14:paraId="75A33E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3F98C7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1E1247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744AFE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0575FB">
            <w:pPr>
              <w:autoSpaceDE w:val="0"/>
              <w:autoSpaceDN w:val="0"/>
              <w:spacing w:before="2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EAH</w:t>
            </w:r>
          </w:p>
        </w:tc>
      </w:tr>
      <w:tr w14:paraId="0D19F6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29DD5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97C06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C693A8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FEEA73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251D2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795816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F3671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F685D5">
            <w:pPr>
              <w:autoSpaceDE w:val="0"/>
              <w:autoSpaceDN w:val="0"/>
              <w:spacing w:before="8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4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81D826">
            <w:pPr>
              <w:autoSpaceDE w:val="0"/>
              <w:autoSpaceDN w:val="0"/>
              <w:spacing w:before="2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</w:t>
            </w:r>
          </w:p>
        </w:tc>
      </w:tr>
      <w:tr w14:paraId="60FC21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9F395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533A6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457B96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CtlStatus</w:t>
            </w:r>
          </w:p>
        </w:tc>
        <w:tc>
          <w:tcPr>
            <w:tcW w:w="45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1D58C8">
            <w:pPr>
              <w:autoSpaceDE w:val="0"/>
              <w:autoSpaceDN w:val="0"/>
              <w:spacing w:before="2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功能模块功能控制结果，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控制成功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,01H-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控制失败</w:t>
            </w:r>
          </w:p>
        </w:tc>
      </w:tr>
    </w:tbl>
    <w:p w14:paraId="22CC3DAC">
      <w:pPr>
        <w:rPr>
          <w:rFonts w:ascii="TimesNewRomanPSMT" w:hAnsi="TimesNewRomanPSMT" w:eastAsia="TimesNewRomanPSMT"/>
          <w:color w:val="auto"/>
          <w:lang w:eastAsia="zh-CN"/>
        </w:rPr>
      </w:pPr>
      <w:bookmarkStart w:id="42" w:name="_Toc168584467"/>
      <w:r>
        <w:rPr>
          <w:rFonts w:hint="eastAsia" w:eastAsia="宋体"/>
          <w:lang w:eastAsia="zh-CN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02 00 00 00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1F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B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1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 00 01 9A 38 64 5D E3 20 13 14 52 00 01 23 45 67 89 AB CD EF 00 00 01 00 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4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EA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01 01 00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 A4 E4</w:t>
      </w:r>
    </w:p>
    <w:p w14:paraId="7793EC28">
      <w:pPr>
        <w:pStyle w:val="3"/>
        <w:rPr>
          <w:color w:val="auto"/>
          <w:lang w:eastAsia="zh-CN"/>
        </w:rPr>
      </w:pPr>
      <w:r>
        <w:rPr>
          <w:rFonts w:ascii="TimesNewRomanPSMT" w:hAnsi="TimesNewRomanPSMT" w:eastAsia="TimesNewRomanPSMT"/>
          <w:color w:val="auto"/>
          <w:lang w:eastAsia="zh-CN"/>
        </w:rPr>
        <w:t>17</w:t>
      </w:r>
      <w:r>
        <w:rPr>
          <w:color w:val="auto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雾</w:t>
      </w:r>
      <w:r>
        <w:rPr>
          <w:rFonts w:hint="eastAsia" w:ascii="MS Gothic" w:hAnsi="MS Gothic" w:eastAsia="MS Gothic" w:cs="MS Gothic"/>
          <w:color w:val="auto"/>
          <w:lang w:eastAsia="zh-CN"/>
        </w:rPr>
        <w:t>灯接口</w:t>
      </w:r>
      <w:bookmarkEnd w:id="42"/>
    </w:p>
    <w:p w14:paraId="7C3DBE41">
      <w:pPr>
        <w:pStyle w:val="4"/>
        <w:rPr>
          <w:color w:val="auto"/>
          <w:lang w:eastAsia="zh-CN"/>
        </w:rPr>
      </w:pPr>
      <w:bookmarkStart w:id="43" w:name="_Toc168584468"/>
      <w:r>
        <w:rPr>
          <w:color w:val="auto"/>
          <w:lang w:eastAsia="zh-CN"/>
        </w:rPr>
        <w:t xml:space="preserve">17.1 </w:t>
      </w:r>
      <w:r>
        <w:rPr>
          <w:rFonts w:hint="eastAsia" w:ascii="微软雅黑" w:hAnsi="微软雅黑" w:eastAsia="微软雅黑" w:cs="微软雅黑"/>
          <w:color w:val="auto"/>
          <w:lang w:eastAsia="zh-CN"/>
        </w:rPr>
        <w:t>显</w:t>
      </w:r>
      <w:r>
        <w:rPr>
          <w:rFonts w:hint="eastAsia" w:ascii="MS Gothic" w:hAnsi="MS Gothic" w:eastAsia="MS Gothic" w:cs="MS Gothic"/>
          <w:color w:val="auto"/>
          <w:lang w:eastAsia="zh-CN"/>
        </w:rPr>
        <w:t>示控制（</w:t>
      </w:r>
      <w:r>
        <w:rPr>
          <w:color w:val="auto"/>
          <w:lang w:eastAsia="zh-CN"/>
        </w:rPr>
        <w:t>01）</w:t>
      </w:r>
      <w:bookmarkEnd w:id="43"/>
    </w:p>
    <w:p w14:paraId="78FF1049">
      <w:pPr>
        <w:autoSpaceDE w:val="0"/>
        <w:autoSpaceDN w:val="0"/>
        <w:spacing w:before="218" w:after="0" w:line="268" w:lineRule="exact"/>
        <w:ind w:left="840" w:right="84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通过显示控制指令，完成控制雾灯显示功能，功能编号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 xml:space="preserve"> 01H</w:t>
      </w:r>
      <w:r>
        <w:rPr>
          <w:rFonts w:ascii="宋体" w:hAnsi="宋体" w:eastAsia="宋体"/>
          <w:color w:val="000000"/>
          <w:sz w:val="24"/>
          <w:lang w:eastAsia="zh-CN"/>
        </w:rPr>
        <w:t>。</w:t>
      </w:r>
    </w:p>
    <w:p w14:paraId="61B2824D">
      <w:pPr>
        <w:autoSpaceDE w:val="0"/>
        <w:autoSpaceDN w:val="0"/>
        <w:spacing w:before="496" w:after="114" w:line="240" w:lineRule="exact"/>
        <w:ind w:left="360" w:right="360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>17.1.1 请求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1454"/>
        <w:gridCol w:w="5274"/>
      </w:tblGrid>
      <w:tr w14:paraId="784260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4E39DEB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FB99C2B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DC78F14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数据元</w:t>
            </w:r>
          </w:p>
        </w:tc>
        <w:tc>
          <w:tcPr>
            <w:tcW w:w="52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FAD412C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数据内容</w:t>
            </w:r>
          </w:p>
        </w:tc>
      </w:tr>
      <w:tr w14:paraId="641B07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84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2983E4C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控制请求帧</w:t>
            </w:r>
          </w:p>
        </w:tc>
      </w:tr>
      <w:tr w14:paraId="3AA2B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BE420E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2D519D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C93849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52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309B27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,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EBH</w:t>
            </w:r>
          </w:p>
        </w:tc>
      </w:tr>
      <w:tr w14:paraId="0A0F89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93F052">
            <w:pPr>
              <w:autoSpaceDE w:val="0"/>
              <w:autoSpaceDN w:val="0"/>
              <w:spacing w:before="24" w:after="0" w:line="198" w:lineRule="exact"/>
              <w:ind w:left="104" w:right="104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F5ABDF">
            <w:pPr>
              <w:autoSpaceDE w:val="0"/>
              <w:autoSpaceDN w:val="0"/>
              <w:spacing w:before="24" w:after="0" w:line="198" w:lineRule="exact"/>
              <w:ind w:left="104" w:right="104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31B689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52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7C8FE2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4CD94A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7EBEA5">
            <w:pPr>
              <w:autoSpaceDE w:val="0"/>
              <w:autoSpaceDN w:val="0"/>
              <w:spacing w:before="24" w:after="0" w:line="200" w:lineRule="exact"/>
              <w:ind w:left="104" w:right="104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875A4F">
            <w:pPr>
              <w:autoSpaceDE w:val="0"/>
              <w:autoSpaceDN w:val="0"/>
              <w:spacing w:before="24" w:after="0" w:line="200" w:lineRule="exact"/>
              <w:ind w:left="104" w:right="104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52190D">
            <w:pPr>
              <w:autoSpaceDE w:val="0"/>
              <w:autoSpaceDN w:val="0"/>
              <w:spacing w:before="10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52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A44DC5">
            <w:pPr>
              <w:autoSpaceDE w:val="0"/>
              <w:autoSpaceDN w:val="0"/>
              <w:spacing w:before="2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</w:t>
            </w:r>
          </w:p>
        </w:tc>
      </w:tr>
      <w:tr w14:paraId="241D0D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EFCDA0">
            <w:pPr>
              <w:autoSpaceDE w:val="0"/>
              <w:autoSpaceDN w:val="0"/>
              <w:spacing w:before="24" w:after="0" w:line="200" w:lineRule="exact"/>
              <w:ind w:left="104" w:right="104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377A2D">
            <w:pPr>
              <w:autoSpaceDE w:val="0"/>
              <w:autoSpaceDN w:val="0"/>
              <w:spacing w:before="24" w:after="0" w:line="200" w:lineRule="exact"/>
              <w:ind w:left="104" w:right="104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B94613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Status</w:t>
            </w:r>
          </w:p>
        </w:tc>
        <w:tc>
          <w:tcPr>
            <w:tcW w:w="52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F2AF21">
            <w:pPr>
              <w:autoSpaceDE w:val="0"/>
              <w:autoSpaceDN w:val="0"/>
              <w:spacing w:before="2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</w:rPr>
              <w:t>关闭，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01H-</w:t>
            </w:r>
            <w:r>
              <w:rPr>
                <w:rFonts w:ascii="宋体" w:hAnsi="宋体" w:eastAsia="宋体"/>
                <w:color w:val="000000"/>
                <w:sz w:val="18"/>
              </w:rPr>
              <w:t>开启</w:t>
            </w:r>
          </w:p>
        </w:tc>
      </w:tr>
      <w:tr w14:paraId="7FBCE5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02E09F">
            <w:pPr>
              <w:autoSpaceDE w:val="0"/>
              <w:autoSpaceDN w:val="0"/>
              <w:spacing w:before="168" w:after="0" w:line="200" w:lineRule="exact"/>
              <w:ind w:left="104" w:right="104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B915DA">
            <w:pPr>
              <w:autoSpaceDE w:val="0"/>
              <w:autoSpaceDN w:val="0"/>
              <w:spacing w:before="168" w:after="0" w:line="200" w:lineRule="exact"/>
              <w:ind w:left="104" w:right="104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F22130">
            <w:pPr>
              <w:autoSpaceDE w:val="0"/>
              <w:autoSpaceDN w:val="0"/>
              <w:spacing w:before="16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WorkMode</w:t>
            </w:r>
          </w:p>
        </w:tc>
        <w:tc>
          <w:tcPr>
            <w:tcW w:w="527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1FDF17">
            <w:pPr>
              <w:autoSpaceDE w:val="0"/>
              <w:autoSpaceDN w:val="0"/>
              <w:spacing w:before="20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工作模式，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HEX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格式</w:t>
            </w:r>
          </w:p>
          <w:p w14:paraId="01B5B9AF">
            <w:pPr>
              <w:autoSpaceDE w:val="0"/>
              <w:autoSpaceDN w:val="0"/>
              <w:spacing w:before="9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长亮，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01H~FFH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频率闪烁</w:t>
            </w:r>
          </w:p>
        </w:tc>
      </w:tr>
    </w:tbl>
    <w:p w14:paraId="72839F33">
      <w:pPr>
        <w:autoSpaceDE w:val="0"/>
        <w:autoSpaceDN w:val="0"/>
        <w:spacing w:before="116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17.1.2 响应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2124"/>
        <w:gridCol w:w="4588"/>
      </w:tblGrid>
      <w:tr w14:paraId="767A72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37674EA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4E48CD9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079F690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5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7239FCE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386DE8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26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84C6CC8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控制响应帧</w:t>
            </w:r>
          </w:p>
        </w:tc>
      </w:tr>
      <w:tr w14:paraId="243642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7B2030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5AF5F9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0EB21B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5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87C20A">
            <w:pPr>
              <w:autoSpaceDE w:val="0"/>
              <w:autoSpaceDN w:val="0"/>
              <w:spacing w:before="2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功能模块类型编码，取值为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EBH</w:t>
            </w:r>
          </w:p>
        </w:tc>
      </w:tr>
      <w:tr w14:paraId="1ADCB6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5A7B0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C424C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92C6C3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5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57E747">
            <w:pPr>
              <w:autoSpaceDE w:val="0"/>
              <w:autoSpaceDN w:val="0"/>
              <w:spacing w:before="28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4178B7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2F6F3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A01B9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53E22D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45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0C4D4F">
            <w:pPr>
              <w:autoSpaceDE w:val="0"/>
              <w:autoSpaceDN w:val="0"/>
              <w:spacing w:before="2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</w:t>
            </w:r>
          </w:p>
        </w:tc>
      </w:tr>
      <w:tr w14:paraId="5C8D53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7D930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6E772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AA2DB6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CtlStatus</w:t>
            </w:r>
          </w:p>
        </w:tc>
        <w:tc>
          <w:tcPr>
            <w:tcW w:w="45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BDCDFB">
            <w:pPr>
              <w:autoSpaceDE w:val="0"/>
              <w:autoSpaceDN w:val="0"/>
              <w:spacing w:before="22" w:after="0" w:line="200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功能模块功能控制结果，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控制成功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,01H-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控制失败</w:t>
            </w:r>
          </w:p>
        </w:tc>
      </w:tr>
    </w:tbl>
    <w:p w14:paraId="29E6CE0E">
      <w:pPr>
        <w:pStyle w:val="3"/>
        <w:rPr>
          <w:rFonts w:hint="eastAsia" w:ascii="MS Gothic" w:hAnsi="MS Gothic" w:eastAsia="MS Gothic" w:cs="MS Gothic"/>
          <w:b/>
          <w:bCs/>
          <w:color w:val="auto"/>
          <w:lang w:eastAsia="zh-CN"/>
        </w:rPr>
      </w:pPr>
      <w:bookmarkStart w:id="44" w:name="_Toc168584469"/>
      <w:r>
        <w:rPr>
          <w:rFonts w:hint="eastAsia" w:ascii="MS Gothic" w:hAnsi="MS Gothic" w:eastAsia="MS Gothic" w:cs="MS Gothic"/>
          <w:b/>
          <w:bCs/>
          <w:color w:val="auto"/>
          <w:lang w:eastAsia="zh-CN"/>
        </w:rPr>
        <w:t>25 语音播报设备接口</w:t>
      </w:r>
      <w:bookmarkEnd w:id="44"/>
    </w:p>
    <w:p w14:paraId="79BB7DCC">
      <w:pPr>
        <w:pStyle w:val="4"/>
        <w:rPr>
          <w:lang w:eastAsia="zh-CN"/>
        </w:rPr>
      </w:pPr>
      <w:bookmarkStart w:id="45" w:name="_Toc168584470"/>
      <w:r>
        <w:rPr>
          <w:color w:val="auto"/>
          <w:lang w:eastAsia="zh-CN"/>
        </w:rPr>
        <w:t>25.1 播放提示音（01）</w:t>
      </w:r>
      <w:bookmarkEnd w:id="45"/>
    </w:p>
    <w:p w14:paraId="3424587A">
      <w:pPr>
        <w:autoSpaceDE w:val="0"/>
        <w:autoSpaceDN w:val="0"/>
        <w:spacing w:before="228" w:after="0" w:line="240" w:lineRule="exact"/>
        <w:ind w:left="360" w:right="360"/>
        <w:jc w:val="right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通过播放提示音指令，完成对语音播报设备播报内容控制的功能，功能编号</w:t>
      </w:r>
    </w:p>
    <w:p w14:paraId="33ED11C9">
      <w:pPr>
        <w:autoSpaceDE w:val="0"/>
        <w:autoSpaceDN w:val="0"/>
        <w:spacing w:before="220" w:after="0" w:line="266" w:lineRule="exact"/>
        <w:ind w:left="360" w:right="360"/>
      </w:pPr>
      <w:r>
        <w:rPr>
          <w:rFonts w:ascii="TimesNewRomanPSMT" w:hAnsi="TimesNewRomanPSMT" w:eastAsia="TimesNewRomanPSMT"/>
          <w:color w:val="000000"/>
          <w:sz w:val="24"/>
        </w:rPr>
        <w:t>01H</w:t>
      </w:r>
      <w:r>
        <w:rPr>
          <w:rFonts w:ascii="宋体" w:hAnsi="宋体" w:eastAsia="宋体"/>
          <w:color w:val="000000"/>
          <w:sz w:val="24"/>
        </w:rPr>
        <w:t>。</w:t>
      </w:r>
    </w:p>
    <w:p w14:paraId="0C22C587">
      <w:pPr>
        <w:autoSpaceDE w:val="0"/>
        <w:autoSpaceDN w:val="0"/>
        <w:spacing w:before="210" w:after="116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25.1.1 请求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1840"/>
        <w:gridCol w:w="5172"/>
      </w:tblGrid>
      <w:tr w14:paraId="18DCE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ABCD05A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FA2E8F5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CE5A569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51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7634F13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329F9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856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9DC8DDD">
            <w:pPr>
              <w:autoSpaceDE w:val="0"/>
              <w:autoSpaceDN w:val="0"/>
              <w:spacing w:before="26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控制请求帧</w:t>
            </w:r>
          </w:p>
        </w:tc>
      </w:tr>
      <w:tr w14:paraId="2F1D51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C1A854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AE5411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C380A3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51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418F8C">
            <w:pPr>
              <w:autoSpaceDE w:val="0"/>
              <w:autoSpaceDN w:val="0"/>
              <w:spacing w:before="2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F4H</w:t>
            </w:r>
          </w:p>
        </w:tc>
      </w:tr>
      <w:tr w14:paraId="450A81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DABFAC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A8BD06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790785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51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E701E1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567FF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08119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EE362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F63719">
            <w:pPr>
              <w:autoSpaceDE w:val="0"/>
              <w:autoSpaceDN w:val="0"/>
              <w:spacing w:before="10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51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C40DD1">
            <w:pPr>
              <w:autoSpaceDE w:val="0"/>
              <w:autoSpaceDN w:val="0"/>
              <w:spacing w:before="2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</w:t>
            </w:r>
          </w:p>
        </w:tc>
      </w:tr>
      <w:tr w14:paraId="568810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8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662A53">
            <w:pPr>
              <w:autoSpaceDE w:val="0"/>
              <w:autoSpaceDN w:val="0"/>
              <w:spacing w:before="46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278709">
            <w:pPr>
              <w:autoSpaceDE w:val="0"/>
              <w:autoSpaceDN w:val="0"/>
              <w:spacing w:before="46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76EB39">
            <w:pPr>
              <w:autoSpaceDE w:val="0"/>
              <w:autoSpaceDN w:val="0"/>
              <w:spacing w:before="46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Type</w:t>
            </w:r>
          </w:p>
        </w:tc>
        <w:tc>
          <w:tcPr>
            <w:tcW w:w="51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1B8A83">
            <w:pPr>
              <w:autoSpaceDE w:val="0"/>
              <w:autoSpaceDN w:val="0"/>
              <w:spacing w:before="28" w:after="0" w:line="180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语音控制类型</w:t>
            </w:r>
          </w:p>
          <w:p w14:paraId="039C4A53">
            <w:pPr>
              <w:autoSpaceDE w:val="0"/>
              <w:autoSpaceDN w:val="0"/>
              <w:spacing w:before="104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按文字播报</w:t>
            </w:r>
          </w:p>
          <w:p w14:paraId="72FA133F">
            <w:pPr>
              <w:autoSpaceDE w:val="0"/>
              <w:autoSpaceDN w:val="0"/>
              <w:spacing w:before="92" w:after="0" w:line="200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01H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按指定语音序列播报</w:t>
            </w:r>
          </w:p>
          <w:p w14:paraId="6B94CAFD">
            <w:pPr>
              <w:autoSpaceDE w:val="0"/>
              <w:autoSpaceDN w:val="0"/>
              <w:spacing w:before="92" w:after="0" w:line="198" w:lineRule="exact"/>
              <w:ind w:left="104" w:right="104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02H -FFH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按其他语音格式</w:t>
            </w:r>
          </w:p>
        </w:tc>
      </w:tr>
      <w:tr w14:paraId="497F04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749D5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ABE0F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1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934147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Length</w:t>
            </w:r>
          </w:p>
        </w:tc>
        <w:tc>
          <w:tcPr>
            <w:tcW w:w="51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7E1911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语音内容字节长度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N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最大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FFFFH</w:t>
            </w:r>
          </w:p>
        </w:tc>
      </w:tr>
      <w:tr w14:paraId="206D3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C77FFE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6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1B8191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N</w:t>
            </w:r>
          </w:p>
        </w:tc>
        <w:tc>
          <w:tcPr>
            <w:tcW w:w="18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6BD1EA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Data</w:t>
            </w:r>
          </w:p>
        </w:tc>
        <w:tc>
          <w:tcPr>
            <w:tcW w:w="51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789BC7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语音内容</w:t>
            </w:r>
          </w:p>
        </w:tc>
      </w:tr>
    </w:tbl>
    <w:p w14:paraId="1199162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“按文字播报”，播报“</w:t>
      </w:r>
      <w:r>
        <w:rPr>
          <w:rFonts w:hint="eastAsia" w:eastAsia="宋体"/>
          <w:lang w:val="en-US" w:eastAsia="zh-CN"/>
        </w:rPr>
        <w:t>123</w:t>
      </w:r>
      <w:r>
        <w:rPr>
          <w:rFonts w:hint="eastAsia" w:eastAsia="宋体"/>
          <w:lang w:eastAsia="zh-CN"/>
        </w:rPr>
        <w:t>”，</w:t>
      </w:r>
    </w:p>
    <w:p w14:paraId="55BD5367">
      <w:pPr>
        <w:rPr>
          <w:rFonts w:ascii="黑体" w:hAnsi="黑体" w:eastAsia="黑体"/>
          <w:color w:val="000000"/>
          <w:sz w:val="24"/>
        </w:rPr>
      </w:pPr>
      <w:r>
        <w:rPr>
          <w:rFonts w:hint="eastAsia" w:eastAsia="宋体"/>
          <w:lang w:eastAsia="zh-CN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>FF FF 00 02 00 00 00 24 1B 00 00 01 9A 38 64 5D E3 20 13 14 52 00 01 23 45 67 89 AB CD EF 00 00 01 00 09 F4 01 01 00 00 03 31 32 33 3C 34</w:t>
      </w:r>
    </w:p>
    <w:p w14:paraId="78FBD8A9">
      <w:pPr>
        <w:autoSpaceDE w:val="0"/>
        <w:autoSpaceDN w:val="0"/>
        <w:spacing w:before="496" w:after="114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>25.1.2 响应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852"/>
        <w:gridCol w:w="2124"/>
        <w:gridCol w:w="4820"/>
      </w:tblGrid>
      <w:tr w14:paraId="07C64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53ECBADA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CAF878F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CAFEDF3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8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EF7136E">
            <w:pPr>
              <w:autoSpaceDE w:val="0"/>
              <w:autoSpaceDN w:val="0"/>
              <w:spacing w:before="30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699B4B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00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430F6C2A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控制响应帧</w:t>
            </w:r>
          </w:p>
        </w:tc>
      </w:tr>
      <w:tr w14:paraId="282E0A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A4CCEA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585C05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D0EAD7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DeviceType</w:t>
            </w:r>
          </w:p>
        </w:tc>
        <w:tc>
          <w:tcPr>
            <w:tcW w:w="48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087A96">
            <w:pPr>
              <w:autoSpaceDE w:val="0"/>
              <w:autoSpaceDN w:val="0"/>
              <w:spacing w:before="20" w:after="0" w:line="202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功能模块类型编码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F4H</w:t>
            </w:r>
          </w:p>
        </w:tc>
      </w:tr>
      <w:tr w14:paraId="26942A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8FF6BD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EA2814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DE2AD7">
            <w:pPr>
              <w:autoSpaceDE w:val="0"/>
              <w:autoSpaceDN w:val="0"/>
              <w:spacing w:before="24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DeviceIndex</w:t>
            </w:r>
          </w:p>
        </w:tc>
        <w:tc>
          <w:tcPr>
            <w:tcW w:w="48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FF9DE0">
            <w:pPr>
              <w:autoSpaceDE w:val="0"/>
              <w:autoSpaceDN w:val="0"/>
              <w:spacing w:before="30" w:after="0" w:line="180" w:lineRule="exact"/>
              <w:ind w:left="106" w:right="106"/>
            </w:pPr>
            <w:r>
              <w:rPr>
                <w:rFonts w:ascii="宋体" w:hAnsi="宋体" w:eastAsia="宋体"/>
                <w:color w:val="000000"/>
                <w:sz w:val="18"/>
              </w:rPr>
              <w:t>功能模块序号</w:t>
            </w:r>
          </w:p>
        </w:tc>
      </w:tr>
      <w:tr w14:paraId="46301E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E61EB7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057EC1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374795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DeviceFuncType</w:t>
            </w:r>
          </w:p>
        </w:tc>
        <w:tc>
          <w:tcPr>
            <w:tcW w:w="48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BB5D17">
            <w:pPr>
              <w:autoSpaceDE w:val="0"/>
              <w:autoSpaceDN w:val="0"/>
              <w:spacing w:before="22" w:after="0" w:line="198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功能模块功能编号 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01H</w:t>
            </w:r>
          </w:p>
        </w:tc>
      </w:tr>
      <w:tr w14:paraId="48F9DF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A04051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</w:t>
            </w:r>
          </w:p>
        </w:tc>
        <w:tc>
          <w:tcPr>
            <w:tcW w:w="8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B875B6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B26E1A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CtlStatus</w:t>
            </w:r>
          </w:p>
        </w:tc>
        <w:tc>
          <w:tcPr>
            <w:tcW w:w="48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796599">
            <w:pPr>
              <w:autoSpaceDE w:val="0"/>
              <w:autoSpaceDN w:val="0"/>
              <w:spacing w:before="20" w:after="0" w:line="198" w:lineRule="exact"/>
              <w:ind w:left="106" w:right="106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功能模块功能控制结果，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控制成</w:t>
            </w:r>
            <w:bookmarkStart w:id="47" w:name="_GoBack"/>
            <w:bookmarkEnd w:id="47"/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功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,01H-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控制失败</w:t>
            </w:r>
          </w:p>
        </w:tc>
      </w:tr>
    </w:tbl>
    <w:p w14:paraId="1E012B78">
      <w:pPr>
        <w:rPr>
          <w:rFonts w:hint="eastAsia" w:ascii="宋体" w:hAnsi="宋体" w:eastAsia="宋体"/>
          <w:color w:val="000000"/>
          <w:sz w:val="21"/>
          <w:lang w:val="en-US" w:eastAsia="zh-CN"/>
        </w:rPr>
      </w:pPr>
      <w:r>
        <w:rPr>
          <w:rFonts w:hint="eastAsia" w:eastAsia="宋体"/>
          <w:lang w:eastAsia="zh-CN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02 00 00 00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1F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B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1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00 00 01 9A 38 64 5D E3 20 13 14 52 00 01 23 45 67 89 AB CD EF 00 00 01 00 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4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F4 01 01 00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 xml:space="preserve"> C9 07</w:t>
      </w:r>
    </w:p>
    <w:p w14:paraId="235D8D6D">
      <w:pPr>
        <w:pStyle w:val="3"/>
        <w:rPr>
          <w:rFonts w:hint="eastAsia" w:asciiTheme="majorEastAsia" w:hAnsiTheme="majorEastAsia" w:eastAsiaTheme="majorEastAsia" w:cstheme="majorEastAsia"/>
          <w:b/>
          <w:bCs/>
          <w:color w:val="auto"/>
          <w:lang w:eastAsia="zh-CN"/>
        </w:rPr>
      </w:pPr>
      <w:bookmarkStart w:id="46" w:name="_Toc168584471"/>
      <w:r>
        <w:rPr>
          <w:rFonts w:hint="eastAsia" w:asciiTheme="majorEastAsia" w:hAnsiTheme="majorEastAsia" w:eastAsiaTheme="majorEastAsia" w:cstheme="majorEastAsia"/>
          <w:b/>
          <w:bCs/>
          <w:color w:val="auto"/>
          <w:lang w:eastAsia="zh-CN"/>
        </w:rPr>
        <w:t>26创迪自制协议接口（TCP/UDP通信，默认端口号：10011）</w:t>
      </w:r>
      <w:bookmarkEnd w:id="46"/>
    </w:p>
    <w:p w14:paraId="37674E64">
      <w:pPr>
        <w:autoSpaceDE w:val="0"/>
        <w:autoSpaceDN w:val="0"/>
        <w:spacing w:before="228" w:after="114" w:line="240" w:lineRule="exact"/>
        <w:ind w:left="360" w:right="360"/>
        <w:rPr>
          <w:lang w:eastAsia="zh-CN"/>
        </w:rPr>
      </w:pPr>
      <w:r>
        <w:rPr>
          <w:rFonts w:ascii="黑体" w:hAnsi="黑体" w:eastAsia="黑体"/>
          <w:color w:val="000000"/>
          <w:sz w:val="24"/>
          <w:lang w:eastAsia="zh-CN"/>
        </w:rPr>
        <w:t xml:space="preserve">26.1.1 </w:t>
      </w:r>
      <w:r>
        <w:rPr>
          <w:rFonts w:hint="eastAsia" w:ascii="黑体" w:hAnsi="黑体" w:eastAsia="黑体"/>
          <w:color w:val="000000"/>
          <w:sz w:val="24"/>
          <w:lang w:eastAsia="zh-CN"/>
        </w:rPr>
        <w:t>搜索设备</w:t>
      </w:r>
      <w:r>
        <w:rPr>
          <w:rFonts w:ascii="黑体" w:hAnsi="黑体" w:eastAsia="黑体"/>
          <w:color w:val="000000"/>
          <w:sz w:val="24"/>
          <w:lang w:eastAsia="zh-CN"/>
        </w:rPr>
        <w:t>(21H)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992"/>
        <w:gridCol w:w="1906"/>
        <w:gridCol w:w="4808"/>
      </w:tblGrid>
      <w:tr w14:paraId="0D0D9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D778946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2B2C298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0EEECD01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229F6A4B">
            <w:pPr>
              <w:autoSpaceDE w:val="0"/>
              <w:autoSpaceDN w:val="0"/>
              <w:spacing w:before="28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3637F6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6FF15B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307049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1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85408D">
            <w:pPr>
              <w:autoSpaceDE w:val="0"/>
              <w:autoSpaceDN w:val="0"/>
              <w:spacing w:before="26" w:after="0" w:line="198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8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5AB7BD">
            <w:pPr>
              <w:autoSpaceDE w:val="0"/>
              <w:autoSpaceDN w:val="0"/>
              <w:spacing w:before="20" w:after="0" w:line="202" w:lineRule="exact"/>
              <w:ind w:left="104" w:right="104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21H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。</w:t>
            </w:r>
          </w:p>
        </w:tc>
      </w:tr>
    </w:tbl>
    <w:p w14:paraId="60359B8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>FF FF 00 10 00 00 00 01 21 E7 93</w:t>
      </w:r>
    </w:p>
    <w:p w14:paraId="36C169B5">
      <w:pPr>
        <w:autoSpaceDE w:val="0"/>
        <w:autoSpaceDN w:val="0"/>
        <w:spacing w:before="586" w:after="112" w:line="240" w:lineRule="exact"/>
        <w:ind w:left="360" w:right="360"/>
      </w:pPr>
      <w:r>
        <w:rPr>
          <w:rFonts w:ascii="黑体" w:hAnsi="黑体" w:eastAsia="黑体"/>
          <w:color w:val="000000"/>
          <w:sz w:val="24"/>
        </w:rPr>
        <w:t xml:space="preserve">26.1.2 </w:t>
      </w:r>
      <w:r>
        <w:rPr>
          <w:rFonts w:hint="eastAsia" w:ascii="黑体" w:hAnsi="黑体" w:eastAsia="黑体"/>
          <w:color w:val="000000"/>
          <w:sz w:val="24"/>
          <w:lang w:eastAsia="zh-CN"/>
        </w:rPr>
        <w:t>搜索设备</w:t>
      </w:r>
      <w:r>
        <w:rPr>
          <w:rFonts w:ascii="黑体" w:hAnsi="黑体" w:eastAsia="黑体"/>
          <w:color w:val="000000"/>
          <w:sz w:val="24"/>
        </w:rPr>
        <w:t>结果(12H)</w:t>
      </w:r>
    </w:p>
    <w:tbl>
      <w:tblPr>
        <w:tblStyle w:val="3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992"/>
        <w:gridCol w:w="2126"/>
        <w:gridCol w:w="4568"/>
      </w:tblGrid>
      <w:tr w14:paraId="2F2C18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60B8DE78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位置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CD3E823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字节数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19B8C7F6">
            <w:pPr>
              <w:autoSpaceDE w:val="0"/>
              <w:autoSpaceDN w:val="0"/>
              <w:spacing w:before="30" w:after="0" w:line="180" w:lineRule="exact"/>
              <w:ind w:left="104" w:right="104"/>
            </w:pPr>
            <w:r>
              <w:rPr>
                <w:rFonts w:ascii="宋体" w:hAnsi="宋体" w:eastAsia="宋体"/>
                <w:color w:val="000000"/>
                <w:sz w:val="18"/>
              </w:rPr>
              <w:t>参数</w:t>
            </w:r>
          </w:p>
        </w:tc>
        <w:tc>
          <w:tcPr>
            <w:tcW w:w="45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7E6E6"/>
            <w:tcMar>
              <w:left w:w="0" w:type="dxa"/>
              <w:right w:w="0" w:type="dxa"/>
            </w:tcMar>
          </w:tcPr>
          <w:p w14:paraId="360D3849">
            <w:pPr>
              <w:autoSpaceDE w:val="0"/>
              <w:autoSpaceDN w:val="0"/>
              <w:spacing w:before="30" w:after="0" w:line="180" w:lineRule="exact"/>
              <w:ind w:left="102" w:right="102"/>
            </w:pPr>
            <w:r>
              <w:rPr>
                <w:rFonts w:ascii="宋体" w:hAnsi="宋体" w:eastAsia="宋体"/>
                <w:color w:val="000000"/>
                <w:sz w:val="18"/>
              </w:rPr>
              <w:t>说明</w:t>
            </w:r>
          </w:p>
        </w:tc>
      </w:tr>
      <w:tr w14:paraId="4C17CA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3876AC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1BB41A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499966">
            <w:pPr>
              <w:autoSpaceDE w:val="0"/>
              <w:autoSpaceDN w:val="0"/>
              <w:spacing w:before="2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CmdType</w:t>
            </w:r>
          </w:p>
        </w:tc>
        <w:tc>
          <w:tcPr>
            <w:tcW w:w="45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F40518">
            <w:pPr>
              <w:autoSpaceDE w:val="0"/>
              <w:autoSpaceDN w:val="0"/>
              <w:spacing w:before="22" w:after="0" w:line="202" w:lineRule="exact"/>
              <w:ind w:left="102" w:right="10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指令代码，此处取值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12H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。</w:t>
            </w:r>
          </w:p>
        </w:tc>
      </w:tr>
      <w:tr w14:paraId="4C265A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4FDF8E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EE63D8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5AC2C5">
            <w:pPr>
              <w:autoSpaceDE w:val="0"/>
              <w:autoSpaceDN w:val="0"/>
              <w:spacing w:before="26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Ip</w:t>
            </w:r>
          </w:p>
        </w:tc>
        <w:tc>
          <w:tcPr>
            <w:tcW w:w="45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91EFC2">
            <w:pPr>
              <w:autoSpaceDE w:val="0"/>
              <w:autoSpaceDN w:val="0"/>
              <w:spacing w:before="22" w:after="0" w:line="200" w:lineRule="exact"/>
              <w:ind w:left="102" w:right="102"/>
              <w:rPr>
                <w:rFonts w:eastAsia="宋体"/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Ip</w:t>
            </w:r>
            <w:r>
              <w:rPr>
                <w:rFonts w:hint="eastAsia" w:ascii="TimesNewRomanPSMT" w:hAnsi="TimesNewRomanPSMT" w:eastAsia="宋体"/>
                <w:color w:val="000000"/>
                <w:sz w:val="18"/>
                <w:lang w:eastAsia="zh-CN"/>
              </w:rPr>
              <w:t>地址</w:t>
            </w:r>
          </w:p>
        </w:tc>
      </w:tr>
      <w:tr w14:paraId="0E09BF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7531F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5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6977A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9E4461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Port</w:t>
            </w:r>
          </w:p>
        </w:tc>
        <w:tc>
          <w:tcPr>
            <w:tcW w:w="45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7C39EA">
            <w:pPr>
              <w:autoSpaceDE w:val="0"/>
              <w:autoSpaceDN w:val="0"/>
              <w:spacing w:before="28" w:after="0" w:line="180" w:lineRule="exact"/>
              <w:ind w:left="102" w:right="102"/>
              <w:rPr>
                <w:lang w:eastAsia="zh-CN"/>
              </w:rPr>
            </w:pPr>
            <w:r>
              <w:rPr>
                <w:rFonts w:hint="eastAsia" w:ascii="宋体" w:hAnsi="宋体" w:eastAsia="宋体"/>
                <w:color w:val="000000"/>
                <w:sz w:val="18"/>
                <w:lang w:eastAsia="zh-CN"/>
              </w:rPr>
              <w:t>端口号</w:t>
            </w:r>
          </w:p>
        </w:tc>
      </w:tr>
      <w:tr w14:paraId="5B6761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2BAA3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7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5BB82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5E56D2">
            <w:pPr>
              <w:autoSpaceDE w:val="0"/>
              <w:autoSpaceDN w:val="0"/>
              <w:spacing w:before="24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gateWay</w:t>
            </w:r>
          </w:p>
        </w:tc>
        <w:tc>
          <w:tcPr>
            <w:tcW w:w="45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DACCD0">
            <w:pPr>
              <w:autoSpaceDE w:val="0"/>
              <w:autoSpaceDN w:val="0"/>
              <w:spacing w:before="28" w:after="0" w:line="180" w:lineRule="exact"/>
              <w:ind w:left="102" w:right="102"/>
              <w:rPr>
                <w:lang w:eastAsia="zh-CN"/>
              </w:rPr>
            </w:pPr>
            <w:r>
              <w:rPr>
                <w:rFonts w:hint="eastAsia" w:ascii="宋体" w:hAnsi="宋体" w:eastAsia="宋体"/>
                <w:color w:val="000000"/>
                <w:sz w:val="18"/>
                <w:lang w:eastAsia="zh-CN"/>
              </w:rPr>
              <w:t>默认网关</w:t>
            </w:r>
          </w:p>
        </w:tc>
      </w:tr>
      <w:tr w14:paraId="049F56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104B32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11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0075B6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4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5164F7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Mask</w:t>
            </w:r>
          </w:p>
        </w:tc>
        <w:tc>
          <w:tcPr>
            <w:tcW w:w="45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F1A75F">
            <w:pPr>
              <w:autoSpaceDE w:val="0"/>
              <w:autoSpaceDN w:val="0"/>
              <w:spacing w:before="20" w:after="0" w:line="202" w:lineRule="exact"/>
              <w:ind w:right="102"/>
              <w:rPr>
                <w:lang w:eastAsia="zh-CN"/>
              </w:rPr>
            </w:pPr>
            <w:r>
              <w:rPr>
                <w:rFonts w:hint="eastAsia" w:ascii="宋体" w:hAnsi="宋体" w:eastAsia="宋体"/>
                <w:color w:val="000000"/>
                <w:sz w:val="18"/>
                <w:lang w:eastAsia="zh-CN"/>
              </w:rPr>
              <w:t>子网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掩码</w:t>
            </w:r>
          </w:p>
        </w:tc>
      </w:tr>
      <w:tr w14:paraId="32F2CF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69831E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15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9CD394">
            <w:pPr>
              <w:autoSpaceDE w:val="0"/>
              <w:autoSpaceDN w:val="0"/>
              <w:spacing w:before="8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</w:t>
            </w:r>
          </w:p>
        </w:tc>
        <w:tc>
          <w:tcPr>
            <w:tcW w:w="21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2AF6CA">
            <w:pPr>
              <w:autoSpaceDE w:val="0"/>
              <w:autoSpaceDN w:val="0"/>
              <w:spacing w:before="8" w:after="0" w:line="200" w:lineRule="exact"/>
              <w:ind w:left="104" w:right="104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ErrorCode</w:t>
            </w:r>
          </w:p>
        </w:tc>
        <w:tc>
          <w:tcPr>
            <w:tcW w:w="45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4B953A">
            <w:pPr>
              <w:autoSpaceDE w:val="0"/>
              <w:autoSpaceDN w:val="0"/>
              <w:spacing w:before="20" w:after="0" w:line="200" w:lineRule="exact"/>
              <w:ind w:left="102" w:right="102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状态码，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00H-</w:t>
            </w:r>
            <w:r>
              <w:rPr>
                <w:rFonts w:hint="eastAsia" w:ascii="宋体" w:hAnsi="宋体" w:eastAsia="宋体"/>
                <w:color w:val="000000"/>
                <w:sz w:val="18"/>
                <w:lang w:eastAsia="zh-CN"/>
              </w:rPr>
              <w:t>获取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成功，其他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-</w:t>
            </w:r>
            <w:r>
              <w:rPr>
                <w:rFonts w:hint="eastAsia" w:ascii="宋体" w:hAnsi="宋体" w:eastAsia="宋体"/>
                <w:color w:val="000000"/>
                <w:sz w:val="18"/>
                <w:lang w:eastAsia="zh-CN"/>
              </w:rPr>
              <w:t>获取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失败</w:t>
            </w:r>
          </w:p>
        </w:tc>
      </w:tr>
    </w:tbl>
    <w:p w14:paraId="299B2610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t>列如：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FF FF 00 10 00 00 00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10</w:t>
      </w:r>
      <w:r>
        <w:rPr>
          <w:rFonts w:hint="eastAsia" w:ascii="宋体" w:hAnsi="宋体"/>
          <w:color w:val="008000"/>
          <w:sz w:val="18"/>
          <w:szCs w:val="24"/>
          <w:lang w:val="zh-CN"/>
        </w:rPr>
        <w:t xml:space="preserve"> </w:t>
      </w:r>
      <w:r>
        <w:rPr>
          <w:rFonts w:hint="eastAsia" w:ascii="宋体" w:hAnsi="宋体" w:eastAsia="宋体"/>
          <w:color w:val="008000"/>
          <w:sz w:val="18"/>
          <w:szCs w:val="24"/>
          <w:lang w:val="en-US" w:eastAsia="zh-CN"/>
        </w:rPr>
        <w:t>12 C0 A8 01 64 25 38 C0 A8 01 01 FF FF FF 00 00 F4 7C</w:t>
      </w:r>
    </w:p>
    <w:p w14:paraId="530CA00D">
      <w:pPr>
        <w:rPr>
          <w:rFonts w:eastAsia="宋体"/>
          <w:lang w:eastAsia="zh-CN"/>
        </w:rPr>
        <w:sectPr>
          <w:pgSz w:w="11906" w:h="16838"/>
          <w:pgMar w:top="440" w:right="1440" w:bottom="514" w:left="1440" w:header="720" w:footer="720" w:gutter="0"/>
          <w:cols w:space="720" w:num="1"/>
          <w:docGrid w:linePitch="360" w:charSpace="0"/>
        </w:sectPr>
      </w:pPr>
    </w:p>
    <w:p w14:paraId="7341C495">
      <w:pPr>
        <w:autoSpaceDE w:val="0"/>
        <w:autoSpaceDN w:val="0"/>
        <w:spacing w:before="512" w:after="0" w:line="360" w:lineRule="exact"/>
        <w:ind w:left="360" w:right="360"/>
        <w:rPr>
          <w:lang w:eastAsia="zh-CN"/>
        </w:rPr>
      </w:pPr>
      <w:r>
        <w:rPr>
          <w:rFonts w:ascii="宋体" w:hAnsi="宋体" w:eastAsia="宋体"/>
          <w:color w:val="000000"/>
          <w:sz w:val="36"/>
          <w:lang w:eastAsia="zh-CN"/>
        </w:rPr>
        <w:t>附录 A 设备功能模块运行状态</w:t>
      </w:r>
    </w:p>
    <w:p w14:paraId="45E2AA51">
      <w:pPr>
        <w:autoSpaceDE w:val="0"/>
        <w:autoSpaceDN w:val="0"/>
        <w:spacing w:before="398" w:after="0" w:line="354" w:lineRule="exact"/>
        <w:ind w:left="360" w:right="360"/>
        <w:rPr>
          <w:lang w:eastAsia="zh-CN"/>
        </w:rPr>
      </w:pPr>
      <w:r>
        <w:rPr>
          <w:rFonts w:ascii="TimesNewRomanPS" w:hAnsi="TimesNewRomanPS" w:eastAsia="TimesNewRomanPS"/>
          <w:b/>
          <w:color w:val="000000"/>
          <w:sz w:val="32"/>
          <w:lang w:eastAsia="zh-CN"/>
        </w:rPr>
        <w:t>A.1</w:t>
      </w:r>
      <w:r>
        <w:rPr>
          <w:rFonts w:ascii="宋体" w:hAnsi="宋体" w:eastAsia="宋体"/>
          <w:color w:val="000000"/>
          <w:sz w:val="32"/>
          <w:lang w:eastAsia="zh-CN"/>
        </w:rPr>
        <w:t xml:space="preserve"> 设备运行状态</w:t>
      </w:r>
    </w:p>
    <w:p w14:paraId="7611D082">
      <w:pPr>
        <w:autoSpaceDE w:val="0"/>
        <w:autoSpaceDN w:val="0"/>
        <w:spacing w:before="232" w:after="0" w:line="266" w:lineRule="exact"/>
        <w:ind w:left="840" w:right="84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栏杆机状态，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00H-</w:t>
      </w:r>
      <w:r>
        <w:rPr>
          <w:rFonts w:ascii="宋体" w:hAnsi="宋体" w:eastAsia="宋体"/>
          <w:color w:val="000000"/>
          <w:sz w:val="24"/>
          <w:lang w:eastAsia="zh-CN"/>
        </w:rPr>
        <w:t>落杆，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01H-</w:t>
      </w:r>
      <w:r>
        <w:rPr>
          <w:rFonts w:ascii="宋体" w:hAnsi="宋体" w:eastAsia="宋体"/>
          <w:color w:val="000000"/>
          <w:sz w:val="24"/>
          <w:lang w:eastAsia="zh-CN"/>
        </w:rPr>
        <w:t>抬杆</w:t>
      </w:r>
    </w:p>
    <w:p w14:paraId="57557C4A">
      <w:pPr>
        <w:autoSpaceDE w:val="0"/>
        <w:autoSpaceDN w:val="0"/>
        <w:spacing w:before="202" w:after="0" w:line="266" w:lineRule="exact"/>
        <w:ind w:left="840" w:right="84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车辆检测器状态，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00H-</w:t>
      </w:r>
      <w:r>
        <w:rPr>
          <w:rFonts w:ascii="宋体" w:hAnsi="宋体" w:eastAsia="宋体"/>
          <w:color w:val="000000"/>
          <w:sz w:val="24"/>
          <w:lang w:eastAsia="zh-CN"/>
        </w:rPr>
        <w:t>无车，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01H-</w:t>
      </w:r>
      <w:r>
        <w:rPr>
          <w:rFonts w:ascii="宋体" w:hAnsi="宋体" w:eastAsia="宋体"/>
          <w:color w:val="000000"/>
          <w:sz w:val="24"/>
          <w:lang w:eastAsia="zh-CN"/>
        </w:rPr>
        <w:t>有车</w:t>
      </w:r>
    </w:p>
    <w:p w14:paraId="2E179074">
      <w:pPr>
        <w:autoSpaceDE w:val="0"/>
        <w:autoSpaceDN w:val="0"/>
        <w:spacing w:before="202" w:after="0" w:line="266" w:lineRule="exact"/>
        <w:ind w:left="840" w:right="84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车牌自动识别状态，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00H-</w:t>
      </w:r>
      <w:r>
        <w:rPr>
          <w:rFonts w:ascii="宋体" w:hAnsi="宋体" w:eastAsia="宋体"/>
          <w:color w:val="000000"/>
          <w:sz w:val="24"/>
          <w:lang w:eastAsia="zh-CN"/>
        </w:rPr>
        <w:t>关闭，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01H-</w:t>
      </w:r>
      <w:r>
        <w:rPr>
          <w:rFonts w:ascii="宋体" w:hAnsi="宋体" w:eastAsia="宋体"/>
          <w:color w:val="000000"/>
          <w:sz w:val="24"/>
          <w:lang w:eastAsia="zh-CN"/>
        </w:rPr>
        <w:t>开启</w:t>
      </w:r>
    </w:p>
    <w:p w14:paraId="623255FB">
      <w:pPr>
        <w:autoSpaceDE w:val="0"/>
        <w:autoSpaceDN w:val="0"/>
        <w:spacing w:before="202" w:after="0" w:line="266" w:lineRule="exact"/>
        <w:ind w:left="840" w:right="840"/>
        <w:rPr>
          <w:lang w:eastAsia="zh-CN"/>
        </w:rPr>
      </w:pPr>
      <w:r>
        <w:rPr>
          <w:rFonts w:ascii="TimesNewRomanPSMT" w:hAnsi="TimesNewRomanPSMT" w:eastAsia="TimesNewRomanPSMT"/>
          <w:color w:val="000000"/>
          <w:sz w:val="24"/>
          <w:lang w:eastAsia="zh-CN"/>
        </w:rPr>
        <w:t>RSU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路侧单元状态，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00H-</w:t>
      </w:r>
      <w:r>
        <w:rPr>
          <w:rFonts w:ascii="宋体" w:hAnsi="宋体" w:eastAsia="宋体"/>
          <w:color w:val="000000"/>
          <w:sz w:val="24"/>
          <w:lang w:eastAsia="zh-CN"/>
        </w:rPr>
        <w:t>关闭，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01H-</w:t>
      </w:r>
      <w:r>
        <w:rPr>
          <w:rFonts w:ascii="宋体" w:hAnsi="宋体" w:eastAsia="宋体"/>
          <w:color w:val="000000"/>
          <w:sz w:val="24"/>
          <w:lang w:eastAsia="zh-CN"/>
        </w:rPr>
        <w:t>开启</w:t>
      </w:r>
    </w:p>
    <w:p w14:paraId="2D5B9F10">
      <w:pPr>
        <w:autoSpaceDE w:val="0"/>
        <w:autoSpaceDN w:val="0"/>
        <w:spacing w:before="202" w:after="0" w:line="266" w:lineRule="exact"/>
        <w:ind w:left="840" w:right="84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信息显示屏状态，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00H-</w:t>
      </w:r>
      <w:r>
        <w:rPr>
          <w:rFonts w:ascii="宋体" w:hAnsi="宋体" w:eastAsia="宋体"/>
          <w:color w:val="000000"/>
          <w:sz w:val="24"/>
          <w:lang w:eastAsia="zh-CN"/>
        </w:rPr>
        <w:t>关闭，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01H-</w:t>
      </w:r>
      <w:r>
        <w:rPr>
          <w:rFonts w:ascii="宋体" w:hAnsi="宋体" w:eastAsia="宋体"/>
          <w:color w:val="000000"/>
          <w:sz w:val="24"/>
          <w:lang w:eastAsia="zh-CN"/>
        </w:rPr>
        <w:t>开启</w:t>
      </w:r>
    </w:p>
    <w:p w14:paraId="359FEE09">
      <w:pPr>
        <w:autoSpaceDE w:val="0"/>
        <w:autoSpaceDN w:val="0"/>
        <w:spacing w:before="202" w:after="0" w:line="266" w:lineRule="exact"/>
        <w:ind w:left="840" w:right="84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通行灯状态，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00H-</w:t>
      </w:r>
      <w:r>
        <w:rPr>
          <w:rFonts w:ascii="宋体" w:hAnsi="宋体" w:eastAsia="宋体"/>
          <w:color w:val="000000"/>
          <w:sz w:val="24"/>
          <w:lang w:eastAsia="zh-CN"/>
        </w:rPr>
        <w:t>红灯，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01H-</w:t>
      </w:r>
      <w:r>
        <w:rPr>
          <w:rFonts w:ascii="宋体" w:hAnsi="宋体" w:eastAsia="宋体"/>
          <w:color w:val="000000"/>
          <w:sz w:val="24"/>
          <w:lang w:eastAsia="zh-CN"/>
        </w:rPr>
        <w:t>绿灯</w:t>
      </w:r>
    </w:p>
    <w:p w14:paraId="019305ED">
      <w:pPr>
        <w:autoSpaceDE w:val="0"/>
        <w:autoSpaceDN w:val="0"/>
        <w:spacing w:before="202" w:after="0" w:line="266" w:lineRule="exact"/>
        <w:ind w:left="840" w:right="84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雾灯状态，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00H-</w:t>
      </w:r>
      <w:r>
        <w:rPr>
          <w:rFonts w:ascii="宋体" w:hAnsi="宋体" w:eastAsia="宋体"/>
          <w:color w:val="000000"/>
          <w:sz w:val="24"/>
          <w:lang w:eastAsia="zh-CN"/>
        </w:rPr>
        <w:t>关闭，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01H-</w:t>
      </w:r>
      <w:r>
        <w:rPr>
          <w:rFonts w:ascii="宋体" w:hAnsi="宋体" w:eastAsia="宋体"/>
          <w:color w:val="000000"/>
          <w:sz w:val="24"/>
          <w:lang w:eastAsia="zh-CN"/>
        </w:rPr>
        <w:t>开启</w:t>
      </w:r>
    </w:p>
    <w:p w14:paraId="2859E3BF">
      <w:pPr>
        <w:autoSpaceDE w:val="0"/>
        <w:autoSpaceDN w:val="0"/>
        <w:spacing w:before="202" w:after="0" w:line="266" w:lineRule="exact"/>
        <w:ind w:left="840" w:right="84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雨棚信号灯状态，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00H-</w:t>
      </w:r>
      <w:r>
        <w:rPr>
          <w:rFonts w:ascii="宋体" w:hAnsi="宋体" w:eastAsia="宋体"/>
          <w:color w:val="000000"/>
          <w:sz w:val="24"/>
          <w:lang w:eastAsia="zh-CN"/>
        </w:rPr>
        <w:t>红灯，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01H-</w:t>
      </w:r>
      <w:r>
        <w:rPr>
          <w:rFonts w:ascii="宋体" w:hAnsi="宋体" w:eastAsia="宋体"/>
          <w:color w:val="000000"/>
          <w:sz w:val="24"/>
          <w:lang w:eastAsia="zh-CN"/>
        </w:rPr>
        <w:t>绿灯</w:t>
      </w:r>
    </w:p>
    <w:p w14:paraId="772A4EF5">
      <w:pPr>
        <w:autoSpaceDE w:val="0"/>
        <w:autoSpaceDN w:val="0"/>
        <w:spacing w:before="202" w:after="0" w:line="266" w:lineRule="exact"/>
        <w:ind w:left="840" w:right="840"/>
        <w:rPr>
          <w:lang w:eastAsia="zh-CN"/>
        </w:rPr>
      </w:pPr>
      <w:r>
        <w:rPr>
          <w:rFonts w:ascii="宋体" w:hAnsi="宋体" w:eastAsia="宋体"/>
          <w:color w:val="000000"/>
          <w:sz w:val="24"/>
          <w:lang w:eastAsia="zh-CN"/>
        </w:rPr>
        <w:t>报警器状态，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00H-</w:t>
      </w:r>
      <w:r>
        <w:rPr>
          <w:rFonts w:ascii="宋体" w:hAnsi="宋体" w:eastAsia="宋体"/>
          <w:color w:val="000000"/>
          <w:sz w:val="24"/>
          <w:lang w:eastAsia="zh-CN"/>
        </w:rPr>
        <w:t>停止报警，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01H-</w:t>
      </w:r>
      <w:r>
        <w:rPr>
          <w:rFonts w:ascii="宋体" w:hAnsi="宋体" w:eastAsia="宋体"/>
          <w:color w:val="000000"/>
          <w:sz w:val="24"/>
          <w:lang w:eastAsia="zh-CN"/>
        </w:rPr>
        <w:t>开始报警</w:t>
      </w:r>
    </w:p>
    <w:p w14:paraId="69F0CE64">
      <w:pPr>
        <w:autoSpaceDE w:val="0"/>
        <w:autoSpaceDN w:val="0"/>
        <w:spacing w:before="202" w:after="0" w:line="266" w:lineRule="exact"/>
        <w:ind w:left="840" w:right="840"/>
        <w:rPr>
          <w:lang w:eastAsia="zh-CN"/>
        </w:rPr>
      </w:pPr>
      <w:r>
        <w:rPr>
          <w:rFonts w:ascii="TimesNewRomanPSMT" w:hAnsi="TimesNewRomanPSMT" w:eastAsia="TimesNewRomanPSMT"/>
          <w:color w:val="000000"/>
          <w:sz w:val="24"/>
          <w:lang w:eastAsia="zh-CN"/>
        </w:rPr>
        <w:t>LED</w:t>
      </w:r>
      <w:r>
        <w:rPr>
          <w:rFonts w:ascii="宋体" w:hAnsi="宋体" w:eastAsia="宋体"/>
          <w:color w:val="000000"/>
          <w:sz w:val="24"/>
          <w:lang w:eastAsia="zh-CN"/>
        </w:rPr>
        <w:t xml:space="preserve"> 情报板状态，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00H-</w:t>
      </w:r>
      <w:r>
        <w:rPr>
          <w:rFonts w:ascii="宋体" w:hAnsi="宋体" w:eastAsia="宋体"/>
          <w:color w:val="000000"/>
          <w:sz w:val="24"/>
          <w:lang w:eastAsia="zh-CN"/>
        </w:rPr>
        <w:t>关闭，</w:t>
      </w:r>
      <w:r>
        <w:rPr>
          <w:rFonts w:ascii="TimesNewRomanPSMT" w:hAnsi="TimesNewRomanPSMT" w:eastAsia="TimesNewRomanPSMT"/>
          <w:color w:val="000000"/>
          <w:sz w:val="24"/>
          <w:lang w:eastAsia="zh-CN"/>
        </w:rPr>
        <w:t>01H-</w:t>
      </w:r>
      <w:r>
        <w:rPr>
          <w:rFonts w:ascii="宋体" w:hAnsi="宋体" w:eastAsia="宋体"/>
          <w:color w:val="000000"/>
          <w:sz w:val="24"/>
          <w:lang w:eastAsia="zh-CN"/>
        </w:rPr>
        <w:t>开启</w:t>
      </w:r>
    </w:p>
    <w:p w14:paraId="3B0AD789">
      <w:pPr>
        <w:autoSpaceDE w:val="0"/>
        <w:autoSpaceDN w:val="0"/>
        <w:spacing w:before="240" w:after="126" w:line="354" w:lineRule="exact"/>
        <w:ind w:left="360" w:right="360"/>
      </w:pPr>
      <w:r>
        <w:rPr>
          <w:rFonts w:ascii="TimesNewRomanPS" w:hAnsi="TimesNewRomanPS" w:eastAsia="TimesNewRomanPS"/>
          <w:b/>
          <w:color w:val="000000"/>
          <w:sz w:val="32"/>
        </w:rPr>
        <w:t>A.2</w:t>
      </w:r>
      <w:r>
        <w:rPr>
          <w:rFonts w:ascii="宋体" w:hAnsi="宋体" w:eastAsia="宋体"/>
          <w:color w:val="000000"/>
          <w:sz w:val="32"/>
        </w:rPr>
        <w:t xml:space="preserve"> 异常编码</w:t>
      </w:r>
    </w:p>
    <w:tbl>
      <w:tblPr>
        <w:tblStyle w:val="35"/>
        <w:tblW w:w="0" w:type="auto"/>
        <w:tblInd w:w="25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2"/>
        <w:gridCol w:w="2656"/>
        <w:gridCol w:w="4526"/>
      </w:tblGrid>
      <w:tr w14:paraId="4EF5D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1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6D6D6"/>
            <w:tcMar>
              <w:left w:w="0" w:type="dxa"/>
              <w:right w:w="0" w:type="dxa"/>
            </w:tcMar>
          </w:tcPr>
          <w:p w14:paraId="664B3597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通用模块异常编码</w:t>
            </w:r>
          </w:p>
        </w:tc>
      </w:tr>
      <w:tr w14:paraId="38C5C7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6D6D6"/>
            <w:tcMar>
              <w:left w:w="0" w:type="dxa"/>
              <w:right w:w="0" w:type="dxa"/>
            </w:tcMar>
          </w:tcPr>
          <w:p w14:paraId="2DD78368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编码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6D6D6"/>
            <w:tcMar>
              <w:left w:w="0" w:type="dxa"/>
              <w:right w:w="0" w:type="dxa"/>
            </w:tcMar>
          </w:tcPr>
          <w:p w14:paraId="1991D5AD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状态说明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6D6D6"/>
            <w:tcMar>
              <w:left w:w="0" w:type="dxa"/>
              <w:right w:w="0" w:type="dxa"/>
            </w:tcMar>
          </w:tcPr>
          <w:p w14:paraId="45A17B7F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备注</w:t>
            </w:r>
          </w:p>
        </w:tc>
      </w:tr>
      <w:tr w14:paraId="6D7C2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ECDCC6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00H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9D4BAC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正常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3C4F26"/>
        </w:tc>
      </w:tr>
      <w:tr w14:paraId="3E39CF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D58181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01H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ADBC8A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774C6E">
            <w:pPr>
              <w:autoSpaceDE w:val="0"/>
              <w:autoSpaceDN w:val="0"/>
              <w:spacing w:before="30" w:after="0" w:line="18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对于无法具体描述异常状态的模块，比如车辆检测器</w:t>
            </w:r>
          </w:p>
        </w:tc>
      </w:tr>
      <w:tr w14:paraId="059E7E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92E2A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02H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21CEF7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初始化信息异常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6DB046">
            <w:pPr>
              <w:autoSpaceDE w:val="0"/>
              <w:autoSpaceDN w:val="0"/>
              <w:spacing w:before="28" w:after="0" w:line="18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设备需重新调取初始化设备接口同步信息</w:t>
            </w:r>
          </w:p>
        </w:tc>
      </w:tr>
      <w:tr w14:paraId="48E526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ADBFD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03H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958F24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缺少必填参数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2A202E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必填参数缺失</w:t>
            </w:r>
          </w:p>
        </w:tc>
      </w:tr>
      <w:tr w14:paraId="7B0F32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F987E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04H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25D030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非法参数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C859F4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如：参数格式异常</w:t>
            </w:r>
          </w:p>
        </w:tc>
      </w:tr>
      <w:tr w14:paraId="651DBE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851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DAB390">
            <w:pPr>
              <w:autoSpaceDE w:val="0"/>
              <w:autoSpaceDN w:val="0"/>
              <w:spacing w:before="20" w:after="0" w:line="2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高清车牌图像识别设备（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E2H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）异常编码</w:t>
            </w:r>
          </w:p>
        </w:tc>
      </w:tr>
      <w:tr w14:paraId="501264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1C8EE0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编码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B18B8E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状态说明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F4B562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备注</w:t>
            </w:r>
          </w:p>
        </w:tc>
      </w:tr>
      <w:tr w14:paraId="581603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079B0E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80EC2B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时钟同步异常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14FDE4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时差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≥10min</w:t>
            </w:r>
          </w:p>
        </w:tc>
      </w:tr>
      <w:tr w14:paraId="709676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79929C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11H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32883D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数据积压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E0E466">
            <w:pPr>
              <w:autoSpaceDE w:val="0"/>
              <w:autoSpaceDN w:val="0"/>
              <w:spacing w:before="2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≥1000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条</w:t>
            </w:r>
          </w:p>
        </w:tc>
      </w:tr>
      <w:tr w14:paraId="0E73CC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E836F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12H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2CFC72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识别率异常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33426D">
            <w:pPr>
              <w:autoSpaceDE w:val="0"/>
              <w:autoSpaceDN w:val="0"/>
              <w:spacing w:before="22" w:after="0" w:line="198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最近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1000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条数据，识别率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≤98%</w:t>
            </w:r>
          </w:p>
        </w:tc>
      </w:tr>
      <w:tr w14:paraId="41C2B7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2E0C1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13H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C1BDC8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网线断开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846B9A"/>
        </w:tc>
      </w:tr>
      <w:tr w14:paraId="55F447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DF92D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14H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9BBC43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网络通信异常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309DAB">
            <w:pPr>
              <w:autoSpaceDE w:val="0"/>
              <w:autoSpaceDN w:val="0"/>
              <w:spacing w:before="22" w:after="0" w:line="2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包括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ip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冲突，无法链接等</w:t>
            </w:r>
          </w:p>
        </w:tc>
      </w:tr>
      <w:tr w14:paraId="77356E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0414C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15H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797D2E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存储异常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F43859"/>
        </w:tc>
      </w:tr>
      <w:tr w14:paraId="3F691A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6EF0B8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16H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3AA90C">
            <w:pPr>
              <w:autoSpaceDE w:val="0"/>
              <w:autoSpaceDN w:val="0"/>
              <w:spacing w:before="26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图像模糊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2EF932"/>
        </w:tc>
      </w:tr>
      <w:tr w14:paraId="762953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0E3603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17H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4B6E19">
            <w:pPr>
              <w:autoSpaceDE w:val="0"/>
              <w:autoSpaceDN w:val="0"/>
              <w:spacing w:before="26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视频预览异常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091E90"/>
        </w:tc>
      </w:tr>
      <w:tr w14:paraId="1F8D1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7FDDD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18H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0CE6FB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算法模型加载异常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889DE0"/>
        </w:tc>
      </w:tr>
      <w:tr w14:paraId="294368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5C29C0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19H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381808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抓拍图片上传失败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8C36CE"/>
        </w:tc>
      </w:tr>
      <w:tr w14:paraId="2106C8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B8EF0B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1AH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A99142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抓拍图片累积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590EC5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≥1000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张</w:t>
            </w:r>
          </w:p>
        </w:tc>
      </w:tr>
      <w:tr w14:paraId="0FCFAC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29898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1BH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0E6D91">
            <w:pPr>
              <w:autoSpaceDE w:val="0"/>
              <w:autoSpaceDN w:val="0"/>
              <w:spacing w:before="22" w:after="0" w:line="2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网络抓拍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主动抓拍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失败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AE4A62">
            <w:pPr>
              <w:rPr>
                <w:lang w:eastAsia="zh-CN"/>
              </w:rPr>
            </w:pPr>
          </w:p>
        </w:tc>
      </w:tr>
      <w:tr w14:paraId="0CEE04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5E469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1CH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4B482F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车检器异常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E58616"/>
        </w:tc>
      </w:tr>
      <w:tr w14:paraId="51B9F6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056D44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1DH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6C8D1B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补光灯异常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D9C15B"/>
        </w:tc>
      </w:tr>
      <w:tr w14:paraId="41890A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ABC997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1EH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4FA1D1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镜头不清晰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BBC33D"/>
        </w:tc>
      </w:tr>
    </w:tbl>
    <w:p w14:paraId="5F170EA0">
      <w:pPr>
        <w:autoSpaceDE w:val="0"/>
        <w:autoSpaceDN w:val="0"/>
        <w:spacing w:before="242" w:after="0" w:line="208" w:lineRule="exact"/>
        <w:jc w:val="center"/>
      </w:pPr>
      <w:r>
        <w:rPr>
          <w:rFonts w:ascii="宋体" w:hAnsi="宋体" w:eastAsia="宋体"/>
          <w:color w:val="000000"/>
          <w:sz w:val="21"/>
        </w:rPr>
        <w:t>84</w:t>
      </w:r>
    </w:p>
    <w:p w14:paraId="5616B752">
      <w:pPr>
        <w:sectPr>
          <w:pgSz w:w="11906" w:h="16838"/>
          <w:pgMar w:top="440" w:right="1440" w:bottom="514" w:left="1440" w:header="720" w:footer="720" w:gutter="0"/>
          <w:cols w:space="720" w:num="1"/>
          <w:docGrid w:linePitch="360" w:charSpace="0"/>
        </w:sectPr>
      </w:pPr>
    </w:p>
    <w:tbl>
      <w:tblPr>
        <w:tblStyle w:val="35"/>
        <w:tblW w:w="0" w:type="auto"/>
        <w:tblInd w:w="25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2"/>
        <w:gridCol w:w="2656"/>
        <w:gridCol w:w="4526"/>
      </w:tblGrid>
      <w:tr w14:paraId="02F4F5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1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6D6D6"/>
            <w:tcMar>
              <w:left w:w="0" w:type="dxa"/>
              <w:right w:w="0" w:type="dxa"/>
            </w:tcMar>
          </w:tcPr>
          <w:p w14:paraId="265F3FBF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通用模块异常编码</w:t>
            </w:r>
          </w:p>
        </w:tc>
      </w:tr>
      <w:tr w14:paraId="06C132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6D6D6"/>
            <w:tcMar>
              <w:left w:w="0" w:type="dxa"/>
              <w:right w:w="0" w:type="dxa"/>
            </w:tcMar>
          </w:tcPr>
          <w:p w14:paraId="7AD756AF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编码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6D6D6"/>
            <w:tcMar>
              <w:left w:w="0" w:type="dxa"/>
              <w:right w:w="0" w:type="dxa"/>
            </w:tcMar>
          </w:tcPr>
          <w:p w14:paraId="364B88A1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状态说明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6D6D6"/>
            <w:tcMar>
              <w:left w:w="0" w:type="dxa"/>
              <w:right w:w="0" w:type="dxa"/>
            </w:tcMar>
          </w:tcPr>
          <w:p w14:paraId="1074EBD3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备注</w:t>
            </w:r>
          </w:p>
        </w:tc>
      </w:tr>
      <w:tr w14:paraId="5294A3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EC7415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1FH-7FH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CF056F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预留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0A3E43">
            <w:pPr>
              <w:autoSpaceDE w:val="0"/>
              <w:autoSpaceDN w:val="0"/>
              <w:spacing w:before="28" w:after="0" w:line="18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此编码区间为行业统一使用</w:t>
            </w:r>
          </w:p>
        </w:tc>
      </w:tr>
      <w:tr w14:paraId="766932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7A0F11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80H-FEH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8E6446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厂家自定义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0CC7CF">
            <w:pPr>
              <w:autoSpaceDE w:val="0"/>
              <w:autoSpaceDN w:val="0"/>
              <w:spacing w:before="30" w:after="0" w:line="18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此编码区间可厂家自定义使用</w:t>
            </w:r>
          </w:p>
        </w:tc>
      </w:tr>
      <w:tr w14:paraId="4B9236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1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A18654">
            <w:pPr>
              <w:autoSpaceDE w:val="0"/>
              <w:autoSpaceDN w:val="0"/>
              <w:spacing w:before="22" w:after="0" w:line="198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车轴型识别设备（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E3H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）异常编码</w:t>
            </w:r>
          </w:p>
        </w:tc>
      </w:tr>
      <w:tr w14:paraId="1AF401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DECFE5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编码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289043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状态说明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C01B0F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备注</w:t>
            </w:r>
          </w:p>
        </w:tc>
      </w:tr>
      <w:tr w14:paraId="7351B2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AC71A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48AF6D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时钟同步异常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5A5EF5">
            <w:pPr>
              <w:autoSpaceDE w:val="0"/>
              <w:autoSpaceDN w:val="0"/>
              <w:spacing w:before="20" w:after="0" w:line="20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时差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≥10min</w:t>
            </w:r>
          </w:p>
        </w:tc>
      </w:tr>
      <w:tr w14:paraId="62130B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24D207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11H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F21C2D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数据积压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FC79D8">
            <w:pPr>
              <w:autoSpaceDE w:val="0"/>
              <w:autoSpaceDN w:val="0"/>
              <w:spacing w:before="2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≥1000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条</w:t>
            </w:r>
          </w:p>
        </w:tc>
      </w:tr>
      <w:tr w14:paraId="58F79B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84CBC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12H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C9EFAF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识别率异常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EB0419">
            <w:pPr>
              <w:autoSpaceDE w:val="0"/>
              <w:autoSpaceDN w:val="0"/>
              <w:spacing w:before="22" w:after="0" w:line="2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最近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1000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条数据，识别率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≤98%</w:t>
            </w:r>
          </w:p>
        </w:tc>
      </w:tr>
      <w:tr w14:paraId="057494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B2F532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13H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7DA493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网线断开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9BAF5F"/>
        </w:tc>
      </w:tr>
      <w:tr w14:paraId="029F38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635F9C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14H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465C11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网络通信异常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0E3FD2">
            <w:pPr>
              <w:autoSpaceDE w:val="0"/>
              <w:autoSpaceDN w:val="0"/>
              <w:spacing w:before="20" w:after="0" w:line="202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包括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 xml:space="preserve"> ip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冲突，无法链接等</w:t>
            </w:r>
          </w:p>
        </w:tc>
      </w:tr>
      <w:tr w14:paraId="56844F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78488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15H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292B4F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存储异常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512575"/>
        </w:tc>
      </w:tr>
      <w:tr w14:paraId="011A12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E2B6F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16H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318684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图像模糊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06EB7A"/>
        </w:tc>
      </w:tr>
      <w:tr w14:paraId="22106D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D758B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17H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936162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视频预览异常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7797DC"/>
        </w:tc>
      </w:tr>
      <w:tr w14:paraId="50FB2C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30309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18H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F9CF41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算法模型加载异常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0CCC68"/>
        </w:tc>
      </w:tr>
      <w:tr w14:paraId="1AB987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F2BA7A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19H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845B3F">
            <w:pPr>
              <w:autoSpaceDE w:val="0"/>
              <w:autoSpaceDN w:val="0"/>
              <w:spacing w:before="26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抓拍图片上传失败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86BDCD"/>
        </w:tc>
      </w:tr>
      <w:tr w14:paraId="11F218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8C1236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1AH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E6AC99">
            <w:pPr>
              <w:autoSpaceDE w:val="0"/>
              <w:autoSpaceDN w:val="0"/>
              <w:spacing w:before="26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抓拍图片累积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67A04E">
            <w:pPr>
              <w:autoSpaceDE w:val="0"/>
              <w:autoSpaceDN w:val="0"/>
              <w:spacing w:before="20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≥1000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张</w:t>
            </w:r>
          </w:p>
        </w:tc>
      </w:tr>
      <w:tr w14:paraId="5E48FA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92BCB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1BH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1B7F90">
            <w:pPr>
              <w:autoSpaceDE w:val="0"/>
              <w:autoSpaceDN w:val="0"/>
              <w:spacing w:before="22" w:after="0" w:line="198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网络抓拍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主动抓拍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失败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CC89E8">
            <w:pPr>
              <w:rPr>
                <w:lang w:eastAsia="zh-CN"/>
              </w:rPr>
            </w:pPr>
          </w:p>
        </w:tc>
      </w:tr>
      <w:tr w14:paraId="4F0D81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831828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1CH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4ADEDC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车检器异常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5598A9"/>
        </w:tc>
      </w:tr>
      <w:tr w14:paraId="2E591C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BA4B2B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1DH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DB6ED8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补光灯异常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2AA001"/>
        </w:tc>
      </w:tr>
      <w:tr w14:paraId="67BEF3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D8559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1EH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CEBDF6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镜头不清晰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A56A02"/>
        </w:tc>
      </w:tr>
      <w:tr w14:paraId="02774A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08506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1FH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2E535B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激光模组异常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FD7B8C"/>
        </w:tc>
      </w:tr>
      <w:tr w14:paraId="314ADC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AF99C1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20H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504F2F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车头相机异常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07687A"/>
        </w:tc>
      </w:tr>
      <w:tr w14:paraId="109EF1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472E12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21H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918E9F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车身相机异常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BC829A"/>
        </w:tc>
      </w:tr>
      <w:tr w14:paraId="7737B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15A40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22H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D9854A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车尾相机异常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B041EA"/>
        </w:tc>
      </w:tr>
      <w:tr w14:paraId="5FDB61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1DE7AA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23H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59E2EA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主控板异常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C34BFC"/>
        </w:tc>
      </w:tr>
      <w:tr w14:paraId="124492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09645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24H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EA0217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车牌未识别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47ACB2"/>
        </w:tc>
      </w:tr>
      <w:tr w14:paraId="5EC148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E2A5F5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25H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C53F43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车型未识别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A76341"/>
        </w:tc>
      </w:tr>
      <w:tr w14:paraId="032786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7A57A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26H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0081EC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Http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或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 xml:space="preserve"> Ftp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结果上传异常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15E312"/>
        </w:tc>
      </w:tr>
      <w:tr w14:paraId="060E51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C0CF40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27H-7FH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F3BB17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预留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18B597">
            <w:pPr>
              <w:autoSpaceDE w:val="0"/>
              <w:autoSpaceDN w:val="0"/>
              <w:spacing w:before="28" w:after="0" w:line="18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此编码区间为行业统一使用</w:t>
            </w:r>
          </w:p>
        </w:tc>
      </w:tr>
      <w:tr w14:paraId="4FE6C7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2E9440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80H-FEH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3AE5C2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厂家自定义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35953F">
            <w:pPr>
              <w:autoSpaceDE w:val="0"/>
              <w:autoSpaceDN w:val="0"/>
              <w:spacing w:before="30" w:after="0" w:line="18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此编码区间可厂家自定义使用</w:t>
            </w:r>
          </w:p>
        </w:tc>
      </w:tr>
      <w:tr w14:paraId="115238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1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7D9094">
            <w:pPr>
              <w:autoSpaceDE w:val="0"/>
              <w:autoSpaceDN w:val="0"/>
              <w:spacing w:before="22" w:after="0" w:line="198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发卡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/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自助交费设备（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EDH/EEH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）异常编码</w:t>
            </w:r>
          </w:p>
        </w:tc>
      </w:tr>
      <w:tr w14:paraId="753D13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EF29D6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编码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8368DA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状态说明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081A75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备注</w:t>
            </w:r>
          </w:p>
        </w:tc>
      </w:tr>
      <w:tr w14:paraId="46A238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89A0E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10H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A286F9">
            <w:pPr>
              <w:autoSpaceDE w:val="0"/>
              <w:autoSpaceDN w:val="0"/>
              <w:spacing w:before="22" w:after="0" w:line="2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自助发卡设备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上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通道异常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168B85">
            <w:pPr>
              <w:rPr>
                <w:lang w:eastAsia="zh-CN"/>
              </w:rPr>
            </w:pPr>
          </w:p>
        </w:tc>
      </w:tr>
      <w:tr w14:paraId="25EC23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2B3E1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11H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CC0D67">
            <w:pPr>
              <w:autoSpaceDE w:val="0"/>
              <w:autoSpaceDN w:val="0"/>
              <w:spacing w:before="22" w:after="0" w:line="2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自助发卡设备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上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备卡超时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EA0272">
            <w:pPr>
              <w:rPr>
                <w:lang w:eastAsia="zh-CN"/>
              </w:rPr>
            </w:pPr>
          </w:p>
        </w:tc>
      </w:tr>
      <w:tr w14:paraId="56153F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BF94CD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12H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7351DB">
            <w:pPr>
              <w:autoSpaceDE w:val="0"/>
              <w:autoSpaceDN w:val="0"/>
              <w:spacing w:before="20" w:after="0" w:line="20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自助发卡设备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</w:rPr>
              <w:t>上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</w:rPr>
              <w:t>缺卡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801018"/>
        </w:tc>
      </w:tr>
      <w:tr w14:paraId="26FEE9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EBA913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13H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0F013C">
            <w:pPr>
              <w:autoSpaceDE w:val="0"/>
              <w:autoSpaceDN w:val="0"/>
              <w:spacing w:before="20" w:after="0" w:line="2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自助发卡设备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上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状态异常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CFCE6D">
            <w:pPr>
              <w:rPr>
                <w:lang w:eastAsia="zh-CN"/>
              </w:rPr>
            </w:pPr>
          </w:p>
        </w:tc>
      </w:tr>
      <w:tr w14:paraId="12C6E6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7478A6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14H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928D1B">
            <w:pPr>
              <w:autoSpaceDE w:val="0"/>
              <w:autoSpaceDN w:val="0"/>
              <w:spacing w:before="24" w:after="0" w:line="198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自助发卡设备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下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通道异常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3E3B4F">
            <w:pPr>
              <w:rPr>
                <w:lang w:eastAsia="zh-CN"/>
              </w:rPr>
            </w:pPr>
          </w:p>
        </w:tc>
      </w:tr>
      <w:tr w14:paraId="6139EF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E9676E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15H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53964F">
            <w:pPr>
              <w:autoSpaceDE w:val="0"/>
              <w:autoSpaceDN w:val="0"/>
              <w:spacing w:before="22" w:after="0" w:line="198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自助发卡设备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下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备卡超时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372511">
            <w:pPr>
              <w:rPr>
                <w:lang w:eastAsia="zh-CN"/>
              </w:rPr>
            </w:pPr>
          </w:p>
        </w:tc>
      </w:tr>
      <w:tr w14:paraId="664DF2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C0B60D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16H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1D6519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自助发卡设备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</w:rPr>
              <w:t>下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</w:rPr>
              <w:t>缺卡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CAAE00"/>
        </w:tc>
      </w:tr>
      <w:tr w14:paraId="5D9343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D2E74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17H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6EB9B4">
            <w:pPr>
              <w:autoSpaceDE w:val="0"/>
              <w:autoSpaceDN w:val="0"/>
              <w:spacing w:before="22" w:after="0" w:line="2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自助发卡设备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下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状态异常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C47D00">
            <w:pPr>
              <w:rPr>
                <w:lang w:eastAsia="zh-CN"/>
              </w:rPr>
            </w:pPr>
          </w:p>
        </w:tc>
      </w:tr>
      <w:tr w14:paraId="036A56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222B4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18H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570D93">
            <w:pPr>
              <w:autoSpaceDE w:val="0"/>
              <w:autoSpaceDN w:val="0"/>
              <w:spacing w:before="22" w:after="0" w:line="2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自助交费设备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上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通道异常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D5CCA6">
            <w:pPr>
              <w:rPr>
                <w:lang w:eastAsia="zh-CN"/>
              </w:rPr>
            </w:pPr>
          </w:p>
        </w:tc>
      </w:tr>
      <w:tr w14:paraId="172F5F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43551B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19H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92E04E">
            <w:pPr>
              <w:autoSpaceDE w:val="0"/>
              <w:autoSpaceDN w:val="0"/>
              <w:spacing w:before="20" w:after="0" w:line="2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自助交费设备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上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状态异常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E7A45A">
            <w:pPr>
              <w:rPr>
                <w:lang w:eastAsia="zh-CN"/>
              </w:rPr>
            </w:pPr>
          </w:p>
        </w:tc>
      </w:tr>
      <w:tr w14:paraId="693E66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61197B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1AH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19FBDF">
            <w:pPr>
              <w:autoSpaceDE w:val="0"/>
              <w:autoSpaceDN w:val="0"/>
              <w:spacing w:before="20" w:after="0" w:line="2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自助交费设备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下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通道异常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EC563C">
            <w:pPr>
              <w:rPr>
                <w:lang w:eastAsia="zh-CN"/>
              </w:rPr>
            </w:pPr>
          </w:p>
        </w:tc>
      </w:tr>
      <w:tr w14:paraId="705178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A5E7D3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1BH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959F2D">
            <w:pPr>
              <w:autoSpaceDE w:val="0"/>
              <w:autoSpaceDN w:val="0"/>
              <w:spacing w:before="22" w:after="0" w:line="198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自助交费设备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下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状态异常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00A9C1">
            <w:pPr>
              <w:rPr>
                <w:lang w:eastAsia="zh-CN"/>
              </w:rPr>
            </w:pPr>
          </w:p>
        </w:tc>
      </w:tr>
      <w:tr w14:paraId="3C8FE8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5E754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1CH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6ABCC4">
            <w:pPr>
              <w:autoSpaceDE w:val="0"/>
              <w:autoSpaceDN w:val="0"/>
              <w:spacing w:before="20" w:after="0" w:line="198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送票设备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</w:rPr>
              <w:t>上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</w:rPr>
              <w:t>卡纸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7ABAEC"/>
        </w:tc>
      </w:tr>
    </w:tbl>
    <w:p w14:paraId="05F65B07">
      <w:pPr>
        <w:autoSpaceDE w:val="0"/>
        <w:autoSpaceDN w:val="0"/>
        <w:spacing w:before="274" w:after="0" w:line="208" w:lineRule="exact"/>
        <w:jc w:val="center"/>
      </w:pPr>
      <w:r>
        <w:rPr>
          <w:rFonts w:ascii="宋体" w:hAnsi="宋体" w:eastAsia="宋体"/>
          <w:color w:val="000000"/>
          <w:sz w:val="21"/>
        </w:rPr>
        <w:t>85</w:t>
      </w:r>
    </w:p>
    <w:p w14:paraId="5522EB68">
      <w:pPr>
        <w:sectPr>
          <w:pgSz w:w="11906" w:h="16838"/>
          <w:pgMar w:top="440" w:right="1440" w:bottom="514" w:left="1440" w:header="720" w:footer="720" w:gutter="0"/>
          <w:cols w:space="720" w:num="1"/>
          <w:docGrid w:linePitch="360" w:charSpace="0"/>
        </w:sectPr>
      </w:pPr>
    </w:p>
    <w:tbl>
      <w:tblPr>
        <w:tblStyle w:val="35"/>
        <w:tblW w:w="0" w:type="auto"/>
        <w:tblInd w:w="25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2"/>
        <w:gridCol w:w="2656"/>
        <w:gridCol w:w="4526"/>
      </w:tblGrid>
      <w:tr w14:paraId="0CE8AC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851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6D6D6"/>
            <w:tcMar>
              <w:left w:w="0" w:type="dxa"/>
              <w:right w:w="0" w:type="dxa"/>
            </w:tcMar>
          </w:tcPr>
          <w:p w14:paraId="304737DF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通用模块异常编码</w:t>
            </w:r>
          </w:p>
        </w:tc>
      </w:tr>
      <w:tr w14:paraId="6E356D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6D6D6"/>
            <w:tcMar>
              <w:left w:w="0" w:type="dxa"/>
              <w:right w:w="0" w:type="dxa"/>
            </w:tcMar>
          </w:tcPr>
          <w:p w14:paraId="7D1FCCD7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编码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6D6D6"/>
            <w:tcMar>
              <w:left w:w="0" w:type="dxa"/>
              <w:right w:w="0" w:type="dxa"/>
            </w:tcMar>
          </w:tcPr>
          <w:p w14:paraId="62F988D7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状态说明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6D6D6"/>
            <w:tcMar>
              <w:left w:w="0" w:type="dxa"/>
              <w:right w:w="0" w:type="dxa"/>
            </w:tcMar>
          </w:tcPr>
          <w:p w14:paraId="6C668EA7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备注</w:t>
            </w:r>
          </w:p>
        </w:tc>
      </w:tr>
      <w:tr w14:paraId="01B0E2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D6AD9F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1DH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9CA3CC">
            <w:pPr>
              <w:autoSpaceDE w:val="0"/>
              <w:autoSpaceDN w:val="0"/>
              <w:spacing w:before="20" w:after="0" w:line="20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送票设备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</w:rPr>
              <w:t>上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</w:rPr>
              <w:t>状态异常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0EE346"/>
        </w:tc>
      </w:tr>
      <w:tr w14:paraId="470413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A90A47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1EH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D6A3BD">
            <w:pPr>
              <w:autoSpaceDE w:val="0"/>
              <w:autoSpaceDN w:val="0"/>
              <w:spacing w:before="20" w:after="0" w:line="20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送票设备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</w:rPr>
              <w:t>下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</w:rPr>
              <w:t>卡纸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0A7EB8"/>
        </w:tc>
      </w:tr>
      <w:tr w14:paraId="5FAB64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25E91B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1FH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220760">
            <w:pPr>
              <w:autoSpaceDE w:val="0"/>
              <w:autoSpaceDN w:val="0"/>
              <w:spacing w:before="22" w:after="0" w:line="198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送票设备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</w:rPr>
              <w:t>下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</w:rPr>
              <w:t>状态异常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32614A"/>
        </w:tc>
      </w:tr>
      <w:tr w14:paraId="41AC2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D2CE61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20H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6157AF">
            <w:pPr>
              <w:autoSpaceDE w:val="0"/>
              <w:autoSpaceDN w:val="0"/>
              <w:spacing w:before="20" w:after="0" w:line="198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CPC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读卡器状态异常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8B8282">
            <w:pPr>
              <w:rPr>
                <w:lang w:eastAsia="zh-CN"/>
              </w:rPr>
            </w:pPr>
          </w:p>
        </w:tc>
      </w:tr>
      <w:tr w14:paraId="797F3E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66977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21H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7902E6">
            <w:pPr>
              <w:autoSpaceDE w:val="0"/>
              <w:autoSpaceDN w:val="0"/>
              <w:spacing w:before="20" w:after="0" w:line="200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ETC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读卡器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上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状态异常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A7EB40">
            <w:pPr>
              <w:rPr>
                <w:lang w:eastAsia="zh-CN"/>
              </w:rPr>
            </w:pPr>
          </w:p>
        </w:tc>
      </w:tr>
      <w:tr w14:paraId="6FDB96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D9125F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22H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61739C">
            <w:pPr>
              <w:autoSpaceDE w:val="0"/>
              <w:autoSpaceDN w:val="0"/>
              <w:spacing w:before="20" w:after="0" w:line="200" w:lineRule="exact"/>
              <w:jc w:val="center"/>
              <w:rPr>
                <w:lang w:eastAsia="zh-CN"/>
              </w:rPr>
            </w:pP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ETC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 xml:space="preserve"> 读卡器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下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状态异常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252D44">
            <w:pPr>
              <w:rPr>
                <w:lang w:eastAsia="zh-CN"/>
              </w:rPr>
            </w:pPr>
          </w:p>
        </w:tc>
      </w:tr>
      <w:tr w14:paraId="64E079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01FD5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23H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093952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打印机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</w:rPr>
              <w:t>上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</w:rPr>
              <w:t>状态异常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EBA8DA"/>
        </w:tc>
      </w:tr>
      <w:tr w14:paraId="454FA5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6EF464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24H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4D1F37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打印机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</w:rPr>
              <w:t>上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</w:rPr>
              <w:t>卡纸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E1540F"/>
        </w:tc>
      </w:tr>
      <w:tr w14:paraId="259F24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F2FFCA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25H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E48156">
            <w:pPr>
              <w:autoSpaceDE w:val="0"/>
              <w:autoSpaceDN w:val="0"/>
              <w:spacing w:before="20" w:after="0" w:line="20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打印机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</w:rPr>
              <w:t>上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</w:rPr>
              <w:t>缺纸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99CEA3"/>
        </w:tc>
      </w:tr>
      <w:tr w14:paraId="7BC928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1CAAC5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26H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6C2F6C">
            <w:pPr>
              <w:autoSpaceDE w:val="0"/>
              <w:autoSpaceDN w:val="0"/>
              <w:spacing w:before="22" w:after="0" w:line="198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打印机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</w:rPr>
              <w:t>下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</w:rPr>
              <w:t>状态异常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2498A2"/>
        </w:tc>
      </w:tr>
      <w:tr w14:paraId="09EBEB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6604E0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27H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447C31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打印机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</w:rPr>
              <w:t>下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</w:rPr>
              <w:t>卡纸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AE4656"/>
        </w:tc>
      </w:tr>
      <w:tr w14:paraId="7B3DFD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7ED567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28H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2E7C36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打印机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</w:rPr>
              <w:t>下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</w:rPr>
              <w:t>缺纸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204031"/>
        </w:tc>
      </w:tr>
      <w:tr w14:paraId="0C0CE9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E38EDC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29H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EAEAC5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摄像头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</w:rPr>
              <w:t>上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</w:rPr>
              <w:t>状态异常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8C5EE4"/>
        </w:tc>
      </w:tr>
      <w:tr w14:paraId="5A0AD7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67CB1C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2AH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48B80B">
            <w:pPr>
              <w:autoSpaceDE w:val="0"/>
              <w:autoSpaceDN w:val="0"/>
              <w:spacing w:before="20" w:after="0" w:line="20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摄像头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</w:rPr>
              <w:t>下</w:t>
            </w:r>
            <w:r>
              <w:rPr>
                <w:rFonts w:ascii="TimesNewRomanPSMT" w:hAnsi="TimesNewRomanPSMT" w:eastAsia="TimesNewRomanPSMT"/>
                <w:color w:val="000000"/>
                <w:sz w:val="18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</w:rPr>
              <w:t>状态异常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5B77DE"/>
        </w:tc>
      </w:tr>
      <w:tr w14:paraId="74B935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564E76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2BH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0AD860">
            <w:pPr>
              <w:autoSpaceDE w:val="0"/>
              <w:autoSpaceDN w:val="0"/>
              <w:spacing w:before="20" w:after="0" w:line="20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二维码扫码枪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上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状态异常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668D19">
            <w:pPr>
              <w:rPr>
                <w:lang w:eastAsia="zh-CN"/>
              </w:rPr>
            </w:pPr>
          </w:p>
        </w:tc>
      </w:tr>
      <w:tr w14:paraId="4B28B3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275E1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2CH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9A5FB7">
            <w:pPr>
              <w:autoSpaceDE w:val="0"/>
              <w:autoSpaceDN w:val="0"/>
              <w:spacing w:before="22" w:after="0" w:line="198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二维码扫码枪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(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下</w:t>
            </w:r>
            <w:r>
              <w:rPr>
                <w:rFonts w:ascii="TimesNewRomanPSMT" w:hAnsi="TimesNewRomanPSMT" w:eastAsia="TimesNewRomanPSMT"/>
                <w:color w:val="000000"/>
                <w:sz w:val="18"/>
                <w:lang w:eastAsia="zh-CN"/>
              </w:rPr>
              <w:t>)</w:t>
            </w: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状态异常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0BFC1E">
            <w:pPr>
              <w:rPr>
                <w:lang w:eastAsia="zh-CN"/>
              </w:rPr>
            </w:pPr>
          </w:p>
        </w:tc>
      </w:tr>
      <w:tr w14:paraId="337D10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C7EE39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2DH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F82076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麦克风状态异常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F995CF"/>
        </w:tc>
      </w:tr>
      <w:tr w14:paraId="15B96E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FF6E7E">
            <w:pPr>
              <w:autoSpaceDE w:val="0"/>
              <w:autoSpaceDN w:val="0"/>
              <w:spacing w:before="26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2EH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0E5D27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设备温度过高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542801"/>
        </w:tc>
      </w:tr>
      <w:tr w14:paraId="5830D5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67B78E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2FH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3852C7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设备温度过低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A4051B"/>
        </w:tc>
      </w:tr>
      <w:tr w14:paraId="0D5F64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7C78FD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30H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94F51C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设备湿度过高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8847F2"/>
        </w:tc>
      </w:tr>
      <w:tr w14:paraId="251C34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C352EC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31H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0E3458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设备湿度过低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94F35D"/>
        </w:tc>
      </w:tr>
      <w:tr w14:paraId="71954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79900F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32H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5F8AEC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设备烟雾状态异常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32639E"/>
        </w:tc>
      </w:tr>
      <w:tr w14:paraId="69C12E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0CBC94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33H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5096B1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设备水浸状态异常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28AD78"/>
        </w:tc>
      </w:tr>
      <w:tr w14:paraId="369405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46893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34H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577D95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设备门磁状态异常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D2D9BF"/>
        </w:tc>
      </w:tr>
      <w:tr w14:paraId="36402C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74D029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35H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9EA293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空调状态异常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A7998D"/>
        </w:tc>
      </w:tr>
      <w:tr w14:paraId="78F17E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AB5C59">
            <w:pPr>
              <w:autoSpaceDE w:val="0"/>
              <w:autoSpaceDN w:val="0"/>
              <w:spacing w:before="22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36H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2FA6CE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回收坏卡失败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1E9EC1"/>
        </w:tc>
      </w:tr>
      <w:tr w14:paraId="77772B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15528F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37H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1AD70F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面板伸出失败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DEC71C"/>
        </w:tc>
      </w:tr>
      <w:tr w14:paraId="0D8BEC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B88D14">
            <w:pPr>
              <w:autoSpaceDE w:val="0"/>
              <w:autoSpaceDN w:val="0"/>
              <w:spacing w:before="26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38H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DCCC00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面板缩回失败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E46176"/>
        </w:tc>
      </w:tr>
      <w:tr w14:paraId="1E190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3F457A">
            <w:pPr>
              <w:autoSpaceDE w:val="0"/>
              <w:autoSpaceDN w:val="0"/>
              <w:spacing w:before="24" w:after="0" w:line="198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39H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2A63DB">
            <w:pPr>
              <w:autoSpaceDE w:val="0"/>
              <w:autoSpaceDN w:val="0"/>
              <w:spacing w:before="30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回收卡箱满预警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67103E"/>
        </w:tc>
      </w:tr>
      <w:tr w14:paraId="6C849F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78A908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3AH-7FH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F39061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预留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162F39">
            <w:pPr>
              <w:autoSpaceDE w:val="0"/>
              <w:autoSpaceDN w:val="0"/>
              <w:spacing w:before="28" w:after="0" w:line="18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此编码区间为行业统一使用</w:t>
            </w:r>
          </w:p>
        </w:tc>
      </w:tr>
      <w:tr w14:paraId="634CD3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DE83E2">
            <w:pPr>
              <w:autoSpaceDE w:val="0"/>
              <w:autoSpaceDN w:val="0"/>
              <w:spacing w:before="24" w:after="0" w:line="20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18"/>
              </w:rPr>
              <w:t>80H-FEH</w:t>
            </w:r>
          </w:p>
        </w:tc>
        <w:tc>
          <w:tcPr>
            <w:tcW w:w="26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53B1DC">
            <w:pPr>
              <w:autoSpaceDE w:val="0"/>
              <w:autoSpaceDN w:val="0"/>
              <w:spacing w:before="28" w:after="0" w:line="180" w:lineRule="exact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厂家自定义</w:t>
            </w:r>
          </w:p>
        </w:tc>
        <w:tc>
          <w:tcPr>
            <w:tcW w:w="45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466665">
            <w:pPr>
              <w:autoSpaceDE w:val="0"/>
              <w:autoSpaceDN w:val="0"/>
              <w:spacing w:before="28" w:after="0" w:line="180" w:lineRule="exact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color w:val="000000"/>
                <w:sz w:val="18"/>
                <w:lang w:eastAsia="zh-CN"/>
              </w:rPr>
              <w:t>此编码区间可厂家自定义使用</w:t>
            </w:r>
          </w:p>
        </w:tc>
      </w:tr>
    </w:tbl>
    <w:p w14:paraId="4D086D0A">
      <w:pPr>
        <w:rPr>
          <w:rFonts w:ascii="宋体" w:hAnsi="宋体" w:eastAsia="宋体"/>
          <w:color w:val="000000"/>
          <w:sz w:val="21"/>
          <w:lang w:eastAsia="zh-CN"/>
        </w:rPr>
      </w:pPr>
    </w:p>
    <w:p w14:paraId="4DC13568">
      <w:pPr>
        <w:rPr>
          <w:rFonts w:eastAsia="宋体"/>
          <w:lang w:eastAsia="zh-CN"/>
        </w:rPr>
      </w:pPr>
    </w:p>
    <w:p w14:paraId="5D21A529">
      <w:pPr>
        <w:autoSpaceDE w:val="0"/>
        <w:autoSpaceDN w:val="0"/>
        <w:spacing w:before="512" w:after="150" w:line="360" w:lineRule="exact"/>
        <w:ind w:left="360" w:right="360"/>
        <w:rPr>
          <w:lang w:eastAsia="zh-CN"/>
        </w:rPr>
      </w:pPr>
      <w:r>
        <w:rPr>
          <w:rFonts w:ascii="宋体" w:hAnsi="宋体" w:eastAsia="宋体"/>
          <w:color w:val="000000"/>
          <w:sz w:val="36"/>
          <w:lang w:eastAsia="zh-CN"/>
        </w:rPr>
        <w:t>附录 D CRC16 校验源码</w:t>
      </w:r>
    </w:p>
    <w:tbl>
      <w:tblPr>
        <w:tblStyle w:val="35"/>
        <w:tblW w:w="0" w:type="auto"/>
        <w:tblInd w:w="28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2"/>
        <w:gridCol w:w="4236"/>
      </w:tblGrid>
      <w:tr w14:paraId="73CA0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exact"/>
        </w:trPr>
        <w:tc>
          <w:tcPr>
            <w:tcW w:w="7008" w:type="dxa"/>
            <w:gridSpan w:val="2"/>
            <w:tcMar>
              <w:left w:w="0" w:type="dxa"/>
              <w:right w:w="0" w:type="dxa"/>
            </w:tcMar>
          </w:tcPr>
          <w:p w14:paraId="41C81F78">
            <w:pPr>
              <w:autoSpaceDE w:val="0"/>
              <w:autoSpaceDN w:val="0"/>
              <w:spacing w:before="150" w:after="0" w:line="230" w:lineRule="exact"/>
              <w:ind w:left="284" w:right="284"/>
            </w:pPr>
            <w:r>
              <w:rPr>
                <w:rFonts w:ascii="TimesNewRomanPSMT" w:hAnsi="TimesNewRomanPSMT" w:eastAsia="TimesNewRomanPSMT"/>
                <w:color w:val="000000"/>
                <w:sz w:val="21"/>
              </w:rPr>
              <w:t>//init_crc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为计算</w:t>
            </w:r>
            <w:r>
              <w:rPr>
                <w:rFonts w:ascii="TimesNewRomanPSMT" w:hAnsi="TimesNewRomanPSMT" w:eastAsia="TimesNewRomanPSMT"/>
                <w:color w:val="000000"/>
                <w:sz w:val="21"/>
              </w:rPr>
              <w:t xml:space="preserve"> crc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初始值，根据协议，该值为</w:t>
            </w:r>
            <w:r>
              <w:rPr>
                <w:rFonts w:ascii="TimesNewRomanPSMT" w:hAnsi="TimesNewRomanPSMT" w:eastAsia="TimesNewRomanPSMT"/>
                <w:color w:val="000000"/>
                <w:sz w:val="21"/>
              </w:rPr>
              <w:t xml:space="preserve"> FFFFH</w:t>
            </w:r>
          </w:p>
        </w:tc>
      </w:tr>
      <w:tr w14:paraId="7F02C4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exact"/>
        </w:trPr>
        <w:tc>
          <w:tcPr>
            <w:tcW w:w="2772" w:type="dxa"/>
            <w:tcMar>
              <w:left w:w="0" w:type="dxa"/>
              <w:right w:w="0" w:type="dxa"/>
            </w:tcMar>
          </w:tcPr>
          <w:p w14:paraId="5EE0E859">
            <w:pPr>
              <w:autoSpaceDE w:val="0"/>
              <w:autoSpaceDN w:val="0"/>
              <w:spacing w:before="42" w:after="0" w:line="230" w:lineRule="exact"/>
              <w:jc w:val="center"/>
            </w:pPr>
            <w:r>
              <w:rPr>
                <w:rFonts w:ascii="TimesNewRomanPSMT" w:hAnsi="TimesNewRomanPSMT" w:eastAsia="TimesNewRomanPSMT"/>
                <w:color w:val="000000"/>
                <w:sz w:val="21"/>
              </w:rPr>
              <w:t>#define CRC_POLYNOM</w:t>
            </w:r>
          </w:p>
        </w:tc>
        <w:tc>
          <w:tcPr>
            <w:tcW w:w="4236" w:type="dxa"/>
            <w:tcMar>
              <w:left w:w="0" w:type="dxa"/>
              <w:right w:w="0" w:type="dxa"/>
            </w:tcMar>
          </w:tcPr>
          <w:p w14:paraId="37851959">
            <w:pPr>
              <w:autoSpaceDE w:val="0"/>
              <w:autoSpaceDN w:val="0"/>
              <w:spacing w:before="42" w:after="0" w:line="230" w:lineRule="exact"/>
              <w:ind w:left="264" w:right="264"/>
            </w:pPr>
            <w:r>
              <w:rPr>
                <w:rFonts w:ascii="TimesNewRomanPSMT" w:hAnsi="TimesNewRomanPSMT" w:eastAsia="TimesNewRomanPSMT"/>
                <w:color w:val="000000"/>
                <w:sz w:val="21"/>
              </w:rPr>
              <w:t>0x8408</w:t>
            </w:r>
          </w:p>
        </w:tc>
      </w:tr>
    </w:tbl>
    <w:p w14:paraId="7DD27174">
      <w:pPr>
        <w:autoSpaceDE w:val="0"/>
        <w:autoSpaceDN w:val="0"/>
        <w:spacing w:after="0" w:line="292" w:lineRule="exact"/>
        <w:ind w:left="568" w:right="568"/>
      </w:pPr>
      <w:r>
        <w:rPr>
          <w:rFonts w:ascii="TimesNewRomanPSMT" w:hAnsi="TimesNewRomanPSMT" w:eastAsia="TimesNewRomanPSMT"/>
          <w:color w:val="000000"/>
          <w:sz w:val="21"/>
        </w:rPr>
        <w:t>unsigned short calc_crc16(int init_crc, unsigned char *crc_data, int len)</w:t>
      </w:r>
      <w:r>
        <w:br w:type="textWrapping"/>
      </w:r>
      <w:r>
        <w:rPr>
          <w:rFonts w:ascii="TimesNewRomanPSMT" w:hAnsi="TimesNewRomanPSMT" w:eastAsia="TimesNewRomanPSMT"/>
          <w:color w:val="000000"/>
          <w:sz w:val="21"/>
        </w:rPr>
        <w:t>{</w:t>
      </w:r>
    </w:p>
    <w:p w14:paraId="24634F9C">
      <w:pPr>
        <w:autoSpaceDE w:val="0"/>
        <w:autoSpaceDN w:val="0"/>
        <w:spacing w:after="0" w:line="312" w:lineRule="exact"/>
        <w:ind w:left="988" w:right="988"/>
      </w:pPr>
      <w:r>
        <w:rPr>
          <w:rFonts w:ascii="TimesNewRomanPSMT" w:hAnsi="TimesNewRomanPSMT" w:eastAsia="TimesNewRomanPSMT"/>
          <w:color w:val="000000"/>
          <w:sz w:val="21"/>
        </w:rPr>
        <w:t>int crc = init_crc, cnt, k;</w:t>
      </w:r>
      <w:r>
        <w:br w:type="textWrapping"/>
      </w:r>
      <w:r>
        <w:rPr>
          <w:rFonts w:ascii="TimesNewRomanPSMT" w:hAnsi="TimesNewRomanPSMT" w:eastAsia="TimesNewRomanPSMT"/>
          <w:color w:val="000000"/>
          <w:sz w:val="21"/>
        </w:rPr>
        <w:t>for(cnt = 0; cnt &lt; len; cnt++)</w:t>
      </w:r>
      <w:r>
        <w:br w:type="textWrapping"/>
      </w:r>
      <w:r>
        <w:rPr>
          <w:rFonts w:ascii="TimesNewRomanPSMT" w:hAnsi="TimesNewRomanPSMT" w:eastAsia="TimesNewRomanPSMT"/>
          <w:color w:val="000000"/>
          <w:sz w:val="21"/>
        </w:rPr>
        <w:t>{//loop data length</w:t>
      </w:r>
    </w:p>
    <w:p w14:paraId="2B51B89E">
      <w:pPr>
        <w:autoSpaceDE w:val="0"/>
        <w:autoSpaceDN w:val="0"/>
        <w:spacing w:after="0" w:line="312" w:lineRule="exact"/>
        <w:ind w:left="1408" w:right="1408"/>
      </w:pPr>
      <w:r>
        <w:rPr>
          <w:rFonts w:ascii="TimesNewRomanPSMT" w:hAnsi="TimesNewRomanPSMT" w:eastAsia="TimesNewRomanPSMT"/>
          <w:color w:val="000000"/>
          <w:sz w:val="21"/>
        </w:rPr>
        <w:t>crc ^= crc_data[cnt];</w:t>
      </w:r>
      <w:r>
        <w:br w:type="textWrapping"/>
      </w:r>
      <w:r>
        <w:rPr>
          <w:rFonts w:ascii="TimesNewRomanPSMT" w:hAnsi="TimesNewRomanPSMT" w:eastAsia="TimesNewRomanPSMT"/>
          <w:color w:val="000000"/>
          <w:sz w:val="21"/>
        </w:rPr>
        <w:t>for(k = 0; k &lt; 8; k++)</w:t>
      </w:r>
      <w:r>
        <w:br w:type="textWrapping"/>
      </w:r>
      <w:r>
        <w:rPr>
          <w:rFonts w:ascii="TimesNewRomanPSMT" w:hAnsi="TimesNewRomanPSMT" w:eastAsia="TimesNewRomanPSMT"/>
          <w:color w:val="000000"/>
          <w:sz w:val="21"/>
        </w:rPr>
        <w:t>{//every bit data</w:t>
      </w:r>
    </w:p>
    <w:p w14:paraId="66908A17">
      <w:pPr>
        <w:autoSpaceDE w:val="0"/>
        <w:autoSpaceDN w:val="0"/>
        <w:spacing w:after="0" w:line="312" w:lineRule="exact"/>
        <w:ind w:left="1828" w:right="1828"/>
      </w:pPr>
      <w:r>
        <w:rPr>
          <w:rFonts w:ascii="TimesNewRomanPSMT" w:hAnsi="TimesNewRomanPSMT" w:eastAsia="TimesNewRomanPSMT"/>
          <w:color w:val="000000"/>
          <w:sz w:val="21"/>
        </w:rPr>
        <w:t>if(crc &amp; 0x1)</w:t>
      </w:r>
      <w:r>
        <w:br w:type="textWrapping"/>
      </w:r>
      <w:r>
        <w:rPr>
          <w:rFonts w:ascii="TimesNewRomanPSMT" w:hAnsi="TimesNewRomanPSMT" w:eastAsia="TimesNewRomanPSMT"/>
          <w:color w:val="000000"/>
          <w:sz w:val="21"/>
        </w:rPr>
        <w:t>{</w:t>
      </w:r>
    </w:p>
    <w:p w14:paraId="398FF066">
      <w:pPr>
        <w:autoSpaceDE w:val="0"/>
        <w:autoSpaceDN w:val="0"/>
        <w:spacing w:before="82" w:after="0" w:line="230" w:lineRule="exact"/>
        <w:ind w:left="2248" w:right="2248"/>
      </w:pPr>
      <w:r>
        <w:rPr>
          <w:rFonts w:ascii="TimesNewRomanPSMT" w:hAnsi="TimesNewRomanPSMT" w:eastAsia="TimesNewRomanPSMT"/>
          <w:color w:val="000000"/>
          <w:sz w:val="21"/>
        </w:rPr>
        <w:t>crc = (crc &gt;&gt; 1) ^ CRC_POLYNOM;</w:t>
      </w:r>
    </w:p>
    <w:p w14:paraId="2C6E5D6A">
      <w:pPr>
        <w:autoSpaceDE w:val="0"/>
        <w:autoSpaceDN w:val="0"/>
        <w:spacing w:after="0" w:line="312" w:lineRule="exact"/>
        <w:ind w:left="1828" w:right="1828"/>
      </w:pPr>
      <w:r>
        <w:rPr>
          <w:rFonts w:ascii="TimesNewRomanPSMT" w:hAnsi="TimesNewRomanPSMT" w:eastAsia="TimesNewRomanPSMT"/>
          <w:color w:val="000000"/>
          <w:sz w:val="21"/>
        </w:rPr>
        <w:t>}</w:t>
      </w:r>
      <w:r>
        <w:br w:type="textWrapping"/>
      </w:r>
      <w:r>
        <w:rPr>
          <w:rFonts w:ascii="TimesNewRomanPSMT" w:hAnsi="TimesNewRomanPSMT" w:eastAsia="TimesNewRomanPSMT"/>
          <w:color w:val="000000"/>
          <w:sz w:val="21"/>
        </w:rPr>
        <w:t>else</w:t>
      </w:r>
      <w:r>
        <w:br w:type="textWrapping"/>
      </w:r>
      <w:r>
        <w:rPr>
          <w:rFonts w:ascii="TimesNewRomanPSMT" w:hAnsi="TimesNewRomanPSMT" w:eastAsia="TimesNewRomanPSMT"/>
          <w:color w:val="000000"/>
          <w:sz w:val="21"/>
        </w:rPr>
        <w:t>{</w:t>
      </w:r>
    </w:p>
    <w:p w14:paraId="206AF191">
      <w:pPr>
        <w:autoSpaceDE w:val="0"/>
        <w:autoSpaceDN w:val="0"/>
        <w:spacing w:before="82" w:after="0" w:line="230" w:lineRule="exact"/>
        <w:ind w:left="2248" w:right="2248"/>
      </w:pPr>
      <w:r>
        <w:rPr>
          <w:rFonts w:ascii="TimesNewRomanPSMT" w:hAnsi="TimesNewRomanPSMT" w:eastAsia="TimesNewRomanPSMT"/>
          <w:color w:val="000000"/>
          <w:sz w:val="21"/>
        </w:rPr>
        <w:t>crc = (crc &gt;&gt; 1);</w:t>
      </w:r>
    </w:p>
    <w:p w14:paraId="65958A3E">
      <w:pPr>
        <w:autoSpaceDE w:val="0"/>
        <w:autoSpaceDN w:val="0"/>
        <w:spacing w:before="82" w:after="0" w:line="230" w:lineRule="exact"/>
        <w:ind w:left="1828" w:right="1828"/>
      </w:pPr>
      <w:r>
        <w:rPr>
          <w:rFonts w:ascii="TimesNewRomanPSMT" w:hAnsi="TimesNewRomanPSMT" w:eastAsia="TimesNewRomanPSMT"/>
          <w:color w:val="000000"/>
          <w:sz w:val="21"/>
        </w:rPr>
        <w:t>}</w:t>
      </w:r>
    </w:p>
    <w:p w14:paraId="11EAA3B0">
      <w:pPr>
        <w:autoSpaceDE w:val="0"/>
        <w:autoSpaceDN w:val="0"/>
        <w:spacing w:before="82" w:after="0" w:line="230" w:lineRule="exact"/>
        <w:ind w:left="1408" w:right="1408"/>
      </w:pPr>
      <w:r>
        <w:rPr>
          <w:rFonts w:ascii="TimesNewRomanPSMT" w:hAnsi="TimesNewRomanPSMT" w:eastAsia="TimesNewRomanPSMT"/>
          <w:color w:val="000000"/>
          <w:sz w:val="21"/>
        </w:rPr>
        <w:t>}</w:t>
      </w:r>
    </w:p>
    <w:p w14:paraId="3C5AF285">
      <w:pPr>
        <w:autoSpaceDE w:val="0"/>
        <w:autoSpaceDN w:val="0"/>
        <w:spacing w:after="0" w:line="312" w:lineRule="exact"/>
        <w:ind w:left="988" w:right="988"/>
      </w:pPr>
      <w:r>
        <w:rPr>
          <w:rFonts w:ascii="TimesNewRomanPSMT" w:hAnsi="TimesNewRomanPSMT" w:eastAsia="TimesNewRomanPSMT"/>
          <w:color w:val="000000"/>
          <w:sz w:val="21"/>
        </w:rPr>
        <w:t>}</w:t>
      </w:r>
      <w:r>
        <w:br w:type="textWrapping"/>
      </w:r>
      <w:r>
        <w:rPr>
          <w:rFonts w:ascii="TimesNewRomanPSMT" w:hAnsi="TimesNewRomanPSMT" w:eastAsia="TimesNewRomanPSMT"/>
          <w:color w:val="000000"/>
          <w:sz w:val="21"/>
        </w:rPr>
        <w:t>crc = (~crc) &amp; 0xFFFF;</w:t>
      </w:r>
      <w:r>
        <w:br w:type="textWrapping"/>
      </w:r>
      <w:r>
        <w:rPr>
          <w:rFonts w:ascii="TimesNewRomanPSMT" w:hAnsi="TimesNewRomanPSMT" w:eastAsia="TimesNewRomanPSMT"/>
          <w:color w:val="000000"/>
          <w:sz w:val="21"/>
        </w:rPr>
        <w:t>return ( unsigned short )crc;</w:t>
      </w:r>
    </w:p>
    <w:p w14:paraId="579B502D">
      <w:pPr>
        <w:autoSpaceDE w:val="0"/>
        <w:autoSpaceDN w:val="0"/>
        <w:spacing w:before="82" w:after="0" w:line="230" w:lineRule="exact"/>
        <w:ind w:left="568" w:right="568"/>
        <w:rPr>
          <w:rFonts w:hint="eastAsia" w:ascii="TimesNewRomanPSMT" w:hAnsi="TimesNewRomanPSMT" w:eastAsia="宋体"/>
          <w:color w:val="000000"/>
          <w:sz w:val="21"/>
          <w:lang w:eastAsia="zh-CN"/>
        </w:rPr>
      </w:pPr>
      <w:r>
        <w:rPr>
          <w:rFonts w:ascii="TimesNewRomanPSMT" w:hAnsi="TimesNewRomanPSMT" w:eastAsia="TimesNewRomanPSMT"/>
          <w:color w:val="000000"/>
          <w:sz w:val="21"/>
          <w:lang w:eastAsia="zh-CN"/>
        </w:rPr>
        <w:t>}</w:t>
      </w:r>
    </w:p>
    <w:sectPr>
      <w:pgSz w:w="11906" w:h="16838"/>
      <w:pgMar w:top="436" w:right="1440" w:bottom="514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0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UnicodeM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NewRomanP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94CC97">
    <w:pPr>
      <w:autoSpaceDE w:val="0"/>
      <w:autoSpaceDN w:val="0"/>
      <w:spacing w:before="438" w:after="0" w:line="180" w:lineRule="exact"/>
      <w:ind w:left="360" w:right="360"/>
      <w:jc w:val="right"/>
      <w:rPr>
        <w:lang w:eastAsia="zh-CN"/>
      </w:rPr>
    </w:pPr>
    <w:r>
      <w:rPr>
        <w:rFonts w:ascii="宋体" w:hAnsi="宋体" w:eastAsia="宋体"/>
        <w:color w:val="000000"/>
        <w:sz w:val="18"/>
        <w:lang w:eastAsia="zh-CN"/>
      </w:rPr>
      <w:t>附件</w:t>
    </w:r>
    <w:r>
      <w:rPr>
        <w:rFonts w:ascii="楷体" w:hAnsi="楷体" w:eastAsia="楷体"/>
        <w:color w:val="000000"/>
        <w:sz w:val="18"/>
        <w:lang w:eastAsia="zh-CN"/>
      </w:rPr>
      <w:t xml:space="preserve"> 3</w:t>
    </w:r>
    <w:r>
      <w:rPr>
        <w:rFonts w:ascii="宋体" w:hAnsi="宋体" w:eastAsia="宋体"/>
        <w:color w:val="000000"/>
        <w:sz w:val="18"/>
        <w:lang w:eastAsia="zh-CN"/>
      </w:rPr>
      <w:t xml:space="preserve"> 车道设备接口规范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616"/>
    <w:rsid w:val="0006063C"/>
    <w:rsid w:val="000D743E"/>
    <w:rsid w:val="000F4B27"/>
    <w:rsid w:val="0015074B"/>
    <w:rsid w:val="00203A04"/>
    <w:rsid w:val="0029639D"/>
    <w:rsid w:val="002A2B42"/>
    <w:rsid w:val="00326F90"/>
    <w:rsid w:val="004311C4"/>
    <w:rsid w:val="004665ED"/>
    <w:rsid w:val="004A10EB"/>
    <w:rsid w:val="0059027B"/>
    <w:rsid w:val="005D6111"/>
    <w:rsid w:val="00674E3B"/>
    <w:rsid w:val="006F0899"/>
    <w:rsid w:val="007374FB"/>
    <w:rsid w:val="007705FE"/>
    <w:rsid w:val="008A6A9D"/>
    <w:rsid w:val="008C1C20"/>
    <w:rsid w:val="008C379E"/>
    <w:rsid w:val="009218E9"/>
    <w:rsid w:val="00950C30"/>
    <w:rsid w:val="00A138D7"/>
    <w:rsid w:val="00A1498F"/>
    <w:rsid w:val="00A23AE1"/>
    <w:rsid w:val="00A41F54"/>
    <w:rsid w:val="00AA1D8D"/>
    <w:rsid w:val="00B47730"/>
    <w:rsid w:val="00B811B6"/>
    <w:rsid w:val="00B86D1F"/>
    <w:rsid w:val="00C04725"/>
    <w:rsid w:val="00C64489"/>
    <w:rsid w:val="00CB0664"/>
    <w:rsid w:val="00CC758B"/>
    <w:rsid w:val="00D113B8"/>
    <w:rsid w:val="00DC2299"/>
    <w:rsid w:val="00E31D6A"/>
    <w:rsid w:val="00EC4A59"/>
    <w:rsid w:val="00EC592A"/>
    <w:rsid w:val="00EF7D92"/>
    <w:rsid w:val="00F15644"/>
    <w:rsid w:val="00F374EB"/>
    <w:rsid w:val="00F46F72"/>
    <w:rsid w:val="00FC693F"/>
    <w:rsid w:val="00FE69C2"/>
    <w:rsid w:val="01F80A56"/>
    <w:rsid w:val="079023E4"/>
    <w:rsid w:val="0D7116ED"/>
    <w:rsid w:val="0DFF1882"/>
    <w:rsid w:val="0F892561"/>
    <w:rsid w:val="117026FB"/>
    <w:rsid w:val="14E44732"/>
    <w:rsid w:val="15CC46B8"/>
    <w:rsid w:val="17383A40"/>
    <w:rsid w:val="18461DBF"/>
    <w:rsid w:val="199C4FFC"/>
    <w:rsid w:val="2A4E3EF1"/>
    <w:rsid w:val="3272558D"/>
    <w:rsid w:val="3FE86793"/>
    <w:rsid w:val="473E791A"/>
    <w:rsid w:val="4CB12BBD"/>
    <w:rsid w:val="541F4220"/>
    <w:rsid w:val="57C71C02"/>
    <w:rsid w:val="5CE73BA9"/>
    <w:rsid w:val="66E12F15"/>
    <w:rsid w:val="6EB33472"/>
    <w:rsid w:val="71BE67F9"/>
    <w:rsid w:val="7404035D"/>
    <w:rsid w:val="76631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0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8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autoRedefine/>
    <w:unhideWhenUsed/>
    <w:qFormat/>
    <w:uiPriority w:val="39"/>
    <w:pPr>
      <w:spacing w:after="100"/>
      <w:ind w:left="440"/>
    </w:pPr>
    <w:rPr>
      <w:lang w:eastAsia="zh-CN"/>
    </w:rPr>
  </w:style>
  <w:style w:type="paragraph" w:styleId="25">
    <w:name w:val="foot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autoRedefine/>
    <w:unhideWhenUsed/>
    <w:qFormat/>
    <w:uiPriority w:val="39"/>
    <w:pPr>
      <w:spacing w:after="100"/>
    </w:pPr>
    <w:rPr>
      <w:lang w:eastAsia="zh-CN"/>
    </w:rPr>
  </w:style>
  <w:style w:type="paragraph" w:styleId="28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autoRedefine/>
    <w:unhideWhenUsed/>
    <w:qFormat/>
    <w:uiPriority w:val="39"/>
    <w:pPr>
      <w:spacing w:after="100"/>
      <w:ind w:left="220"/>
    </w:pPr>
    <w:rPr>
      <w:lang w:eastAsia="zh-CN"/>
    </w:rPr>
  </w:style>
  <w:style w:type="paragraph" w:styleId="31">
    <w:name w:val="Body Text 2"/>
    <w:basedOn w:val="1"/>
    <w:link w:val="149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styleId="138">
    <w:name w:val="Hyperlink"/>
    <w:basedOn w:val="13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9">
    <w:name w:val="页眉 字符"/>
    <w:basedOn w:val="135"/>
    <w:link w:val="26"/>
    <w:qFormat/>
    <w:uiPriority w:val="99"/>
  </w:style>
  <w:style w:type="character" w:customStyle="1" w:styleId="140">
    <w:name w:val="页脚 字符"/>
    <w:basedOn w:val="135"/>
    <w:link w:val="25"/>
    <w:qFormat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标题 1 字符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3">
    <w:name w:val="标题 2 字符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标题 3 字符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标题 字符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副标题 字符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正文文本 字符"/>
    <w:basedOn w:val="135"/>
    <w:link w:val="19"/>
    <w:qFormat/>
    <w:uiPriority w:val="99"/>
  </w:style>
  <w:style w:type="character" w:customStyle="1" w:styleId="149">
    <w:name w:val="正文文本 2 字符"/>
    <w:basedOn w:val="135"/>
    <w:link w:val="31"/>
    <w:qFormat/>
    <w:uiPriority w:val="99"/>
  </w:style>
  <w:style w:type="character" w:customStyle="1" w:styleId="150">
    <w:name w:val="正文文本 3 字符"/>
    <w:basedOn w:val="135"/>
    <w:link w:val="17"/>
    <w:qFormat/>
    <w:uiPriority w:val="99"/>
    <w:rPr>
      <w:sz w:val="16"/>
      <w:szCs w:val="16"/>
    </w:rPr>
  </w:style>
  <w:style w:type="character" w:customStyle="1" w:styleId="151">
    <w:name w:val="宏文本 字符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引用 字符"/>
    <w:basedOn w:val="135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标题 4 字符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标题 5 字符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6">
    <w:name w:val="标题 6 字符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标题 7 字符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标题 8 字符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标题 9 字符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明显引用 字符"/>
    <w:basedOn w:val="135"/>
    <w:link w:val="160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7">
    <w:name w:val="TOC Heading"/>
    <w:basedOn w:val="3"/>
    <w:next w:val="1"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C7D16E-8E3D-4F9F-8A1B-D572A5D4B2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4925</Words>
  <Characters>6792</Characters>
  <Lines>213</Lines>
  <Paragraphs>60</Paragraphs>
  <TotalTime>700</TotalTime>
  <ScaleCrop>false</ScaleCrop>
  <LinksUpToDate>false</LinksUpToDate>
  <CharactersWithSpaces>7564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下一刻</cp:lastModifiedBy>
  <dcterms:modified xsi:type="dcterms:W3CDTF">2026-06-18T09:42:37Z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eyJoZGlkIjoiZTFlYmQyM2ZjNzU3NDdlNTI4ZTRhMjk4Y2NkMmMwMWYiLCJ1c2VySWQiOiIxNjkyMzQ4NTg1In0=</vt:lpwstr>
  </property>
  <property fmtid="{D5CDD505-2E9C-101B-9397-08002B2CF9AE}" pid="3" name="KSOProductBuildVer">
    <vt:lpwstr>2052-12.1.0.26895</vt:lpwstr>
  </property>
  <property fmtid="{D5CDD505-2E9C-101B-9397-08002B2CF9AE}" pid="4" name="ICV">
    <vt:lpwstr>5CEE4FC91BFA4188B13B19E236E3C598_12</vt:lpwstr>
  </property>
</Properties>
</file>